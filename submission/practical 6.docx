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2BEF77">
      <w:pPr>
        <w:jc w:val="center"/>
        <w:rPr>
          <w:sz w:val="32"/>
          <w:szCs w:val="32"/>
        </w:rPr>
      </w:pPr>
      <w:r>
        <w:rPr>
          <w:b/>
          <w:sz w:val="32"/>
          <w:szCs w:val="32"/>
        </w:rPr>
        <w:t xml:space="preserve">Practical - </w:t>
      </w:r>
      <w:r>
        <w:rPr>
          <w:rFonts w:hint="default"/>
          <w:b/>
          <w:sz w:val="32"/>
          <w:szCs w:val="32"/>
          <w:lang w:val="en-IN"/>
        </w:rPr>
        <w:t>6</w:t>
      </w:r>
      <w:r>
        <w:rPr>
          <w:b/>
          <w:sz w:val="32"/>
          <w:szCs w:val="32"/>
        </w:rPr>
        <w:br w:type="textWrapping"/>
      </w:r>
    </w:p>
    <w:p w14:paraId="02BA26AF">
      <w:pPr>
        <w:jc w:val="both"/>
        <w:rPr>
          <w:rFonts w:hint="default"/>
          <w:b/>
          <w:sz w:val="32"/>
          <w:szCs w:val="32"/>
        </w:rPr>
      </w:pPr>
      <w:r>
        <w:rPr>
          <w:b/>
          <w:sz w:val="32"/>
          <w:szCs w:val="32"/>
        </w:rPr>
        <w:t xml:space="preserve">Practical Title: </w:t>
      </w:r>
      <w:r>
        <w:rPr>
          <w:rFonts w:hint="default"/>
          <w:b/>
          <w:sz w:val="32"/>
          <w:szCs w:val="32"/>
        </w:rPr>
        <w:t>Rendering External JSON Data using Fetch API, Search and Filter</w:t>
      </w:r>
    </w:p>
    <w:p w14:paraId="36FE7181">
      <w:pPr>
        <w:jc w:val="both"/>
        <w:rPr>
          <w:rFonts w:hint="default"/>
          <w:b w:val="0"/>
          <w:bCs/>
          <w:sz w:val="28"/>
        </w:rPr>
      </w:pPr>
      <w:r>
        <w:rPr>
          <w:rFonts w:hint="default"/>
          <w:b w:val="0"/>
          <w:bCs/>
          <w:sz w:val="28"/>
        </w:rPr>
        <w:t>Display event lists, student profiles, notices, or FAQs from external JSON</w:t>
      </w:r>
      <w:r>
        <w:rPr>
          <w:rFonts w:hint="default"/>
          <w:b w:val="0"/>
          <w:bCs/>
          <w:sz w:val="28"/>
          <w:lang w:val="en-IN"/>
        </w:rPr>
        <w:t xml:space="preserve"> </w:t>
      </w:r>
      <w:r>
        <w:rPr>
          <w:rFonts w:hint="default"/>
          <w:b w:val="0"/>
          <w:bCs/>
          <w:sz w:val="28"/>
        </w:rPr>
        <w:t>files using Fetch API. Implement dynamic rendering, search, filter,</w:t>
      </w:r>
      <w:r>
        <w:rPr>
          <w:rFonts w:hint="default"/>
          <w:b w:val="0"/>
          <w:bCs/>
          <w:sz w:val="28"/>
          <w:lang w:val="en-IN"/>
        </w:rPr>
        <w:t xml:space="preserve"> </w:t>
      </w:r>
      <w:r>
        <w:rPr>
          <w:rFonts w:hint="default"/>
          <w:b w:val="0"/>
          <w:bCs/>
          <w:sz w:val="28"/>
        </w:rPr>
        <w:t>sorting, and pagination.</w:t>
      </w:r>
    </w:p>
    <w:p w14:paraId="392A259F">
      <w:pPr>
        <w:pStyle w:val="3"/>
        <w:numPr>
          <w:ilvl w:val="0"/>
          <w:numId w:val="7"/>
        </w:numPr>
        <w:rPr>
          <w:rFonts w:ascii="Times New Roman" w:hAnsi="Times New Roman" w:eastAsia="Times New Roman" w:cstheme="minorBidi"/>
          <w:bCs w:val="0"/>
          <w:color w:val="auto"/>
          <w:sz w:val="32"/>
          <w:szCs w:val="32"/>
        </w:rPr>
      </w:pPr>
      <w:r>
        <w:rPr>
          <w:rFonts w:ascii="Times New Roman" w:hAnsi="Times New Roman" w:eastAsia="Times New Roman" w:cstheme="minorBidi"/>
          <w:bCs w:val="0"/>
          <w:color w:val="auto"/>
          <w:sz w:val="32"/>
          <w:szCs w:val="32"/>
        </w:rPr>
        <w:t>Theory</w:t>
      </w:r>
    </w:p>
    <w:p w14:paraId="1840CC2C">
      <w:pPr>
        <w:pStyle w:val="4"/>
        <w:keepNext w:val="0"/>
        <w:keepLines w:val="0"/>
        <w:widowControl/>
        <w:suppressLineNumbers w:val="0"/>
        <w:rPr>
          <w:color w:val="000000" w:themeColor="text1"/>
          <w:sz w:val="28"/>
          <w:szCs w:val="28"/>
          <w14:textFill>
            <w14:solidFill>
              <w14:schemeClr w14:val="tx1"/>
            </w14:solidFill>
          </w14:textFill>
        </w:rPr>
      </w:pPr>
      <w:r>
        <w:rPr>
          <w:color w:val="000000" w:themeColor="text1"/>
          <w14:textFill>
            <w14:solidFill>
              <w14:schemeClr w14:val="tx1"/>
            </w14:solidFill>
          </w14:textFill>
        </w:rPr>
        <w:t>1.</w:t>
      </w:r>
      <w:r>
        <w:rPr>
          <w:color w:val="000000" w:themeColor="text1"/>
          <w:sz w:val="28"/>
          <w:szCs w:val="28"/>
          <w14:textFill>
            <w14:solidFill>
              <w14:schemeClr w14:val="tx1"/>
            </w14:solidFill>
          </w14:textFill>
        </w:rPr>
        <w:t xml:space="preserve"> How is JSON fetched, parsed, and rendered?</w:t>
      </w:r>
    </w:p>
    <w:p w14:paraId="193D217A">
      <w:pPr>
        <w:pStyle w:val="35"/>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JSON data is fetched from a JSON file or API using the JavaScript </w:t>
      </w:r>
      <w:r>
        <w:rPr>
          <w:rStyle w:val="20"/>
          <w:rFonts w:hint="default" w:ascii="Times New Roman" w:hAnsi="Times New Roman" w:cs="Times New Roman"/>
          <w:sz w:val="24"/>
          <w:szCs w:val="24"/>
        </w:rPr>
        <w:t>fetch()</w:t>
      </w:r>
      <w:r>
        <w:rPr>
          <w:rFonts w:hint="default" w:ascii="Times New Roman" w:hAnsi="Times New Roman" w:cs="Times New Roman"/>
          <w:sz w:val="24"/>
          <w:szCs w:val="24"/>
        </w:rPr>
        <w:t xml:space="preserve"> method. The response is converted into a JavaScript object using </w:t>
      </w:r>
      <w:r>
        <w:rPr>
          <w:rStyle w:val="20"/>
          <w:rFonts w:hint="default" w:ascii="Times New Roman" w:hAnsi="Times New Roman" w:cs="Times New Roman"/>
          <w:sz w:val="24"/>
          <w:szCs w:val="24"/>
        </w:rPr>
        <w:t>response.json()</w:t>
      </w:r>
      <w:r>
        <w:rPr>
          <w:rFonts w:hint="default" w:ascii="Times New Roman" w:hAnsi="Times New Roman" w:cs="Times New Roman"/>
          <w:sz w:val="24"/>
          <w:szCs w:val="24"/>
        </w:rPr>
        <w:t>. The data is then processed and dynamically displayed on the webpage by creating or updating HTML elements using DOM methods.</w:t>
      </w:r>
    </w:p>
    <w:p w14:paraId="2EF068D0">
      <w:pPr>
        <w:pStyle w:val="4"/>
        <w:keepNext w:val="0"/>
        <w:keepLines w:val="0"/>
        <w:widowControl/>
        <w:suppressLineNumbers w:val="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2. Which array methods are used for search, filter, sort, and pagination?</w:t>
      </w:r>
    </w:p>
    <w:p w14:paraId="2D9A66B4">
      <w:pPr>
        <w:keepNext w:val="0"/>
        <w:keepLines w:val="0"/>
        <w:widowControl/>
        <w:numPr>
          <w:ilvl w:val="0"/>
          <w:numId w:val="8"/>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36"/>
          <w:rFonts w:hint="default" w:ascii="Times New Roman" w:hAnsi="Times New Roman" w:cs="Times New Roman"/>
          <w:sz w:val="24"/>
          <w:szCs w:val="24"/>
        </w:rPr>
        <w:t>Search:</w:t>
      </w:r>
      <w:r>
        <w:rPr>
          <w:rFonts w:hint="default" w:ascii="Times New Roman" w:hAnsi="Times New Roman" w:cs="Times New Roman"/>
          <w:sz w:val="24"/>
          <w:szCs w:val="24"/>
        </w:rPr>
        <w:t xml:space="preserve"> </w:t>
      </w:r>
      <w:r>
        <w:rPr>
          <w:rStyle w:val="20"/>
          <w:rFonts w:hint="default" w:ascii="Times New Roman" w:hAnsi="Times New Roman" w:cs="Times New Roman"/>
          <w:sz w:val="24"/>
          <w:szCs w:val="24"/>
        </w:rPr>
        <w:t>includes()</w:t>
      </w:r>
      <w:r>
        <w:rPr>
          <w:rFonts w:hint="default" w:ascii="Times New Roman" w:hAnsi="Times New Roman" w:cs="Times New Roman"/>
          <w:sz w:val="24"/>
          <w:szCs w:val="24"/>
        </w:rPr>
        <w:t xml:space="preserve"> or </w:t>
      </w:r>
      <w:r>
        <w:rPr>
          <w:rStyle w:val="20"/>
          <w:rFonts w:hint="default" w:ascii="Times New Roman" w:hAnsi="Times New Roman" w:cs="Times New Roman"/>
          <w:sz w:val="24"/>
          <w:szCs w:val="24"/>
        </w:rPr>
        <w:t>find()</w:t>
      </w:r>
      <w:r>
        <w:rPr>
          <w:rFonts w:hint="default" w:ascii="Times New Roman" w:hAnsi="Times New Roman" w:cs="Times New Roman"/>
          <w:sz w:val="24"/>
          <w:szCs w:val="24"/>
        </w:rPr>
        <w:t xml:space="preserve"> is used to search for matching data. </w:t>
      </w:r>
    </w:p>
    <w:p w14:paraId="09015D13">
      <w:pPr>
        <w:keepNext w:val="0"/>
        <w:keepLines w:val="0"/>
        <w:widowControl/>
        <w:numPr>
          <w:ilvl w:val="0"/>
          <w:numId w:val="8"/>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36"/>
          <w:rFonts w:hint="default" w:ascii="Times New Roman" w:hAnsi="Times New Roman" w:cs="Times New Roman"/>
          <w:sz w:val="24"/>
          <w:szCs w:val="24"/>
        </w:rPr>
        <w:t>Filter:</w:t>
      </w:r>
      <w:r>
        <w:rPr>
          <w:rFonts w:hint="default" w:ascii="Times New Roman" w:hAnsi="Times New Roman" w:cs="Times New Roman"/>
          <w:sz w:val="24"/>
          <w:szCs w:val="24"/>
        </w:rPr>
        <w:t xml:space="preserve"> </w:t>
      </w:r>
      <w:r>
        <w:rPr>
          <w:rStyle w:val="20"/>
          <w:rFonts w:hint="default" w:ascii="Times New Roman" w:hAnsi="Times New Roman" w:cs="Times New Roman"/>
          <w:sz w:val="24"/>
          <w:szCs w:val="24"/>
        </w:rPr>
        <w:t>filter()</w:t>
      </w:r>
      <w:r>
        <w:rPr>
          <w:rFonts w:hint="default" w:ascii="Times New Roman" w:hAnsi="Times New Roman" w:cs="Times New Roman"/>
          <w:sz w:val="24"/>
          <w:szCs w:val="24"/>
        </w:rPr>
        <w:t xml:space="preserve"> is used to display only records that satisfy a condition. </w:t>
      </w:r>
    </w:p>
    <w:p w14:paraId="4490F709">
      <w:pPr>
        <w:keepNext w:val="0"/>
        <w:keepLines w:val="0"/>
        <w:widowControl/>
        <w:numPr>
          <w:ilvl w:val="0"/>
          <w:numId w:val="8"/>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36"/>
          <w:rFonts w:hint="default" w:ascii="Times New Roman" w:hAnsi="Times New Roman" w:cs="Times New Roman"/>
          <w:sz w:val="24"/>
          <w:szCs w:val="24"/>
        </w:rPr>
        <w:t>Sort:</w:t>
      </w:r>
      <w:r>
        <w:rPr>
          <w:rFonts w:hint="default" w:ascii="Times New Roman" w:hAnsi="Times New Roman" w:cs="Times New Roman"/>
          <w:sz w:val="24"/>
          <w:szCs w:val="24"/>
        </w:rPr>
        <w:t xml:space="preserve"> </w:t>
      </w:r>
      <w:r>
        <w:rPr>
          <w:rStyle w:val="20"/>
          <w:rFonts w:hint="default" w:ascii="Times New Roman" w:hAnsi="Times New Roman" w:cs="Times New Roman"/>
          <w:sz w:val="24"/>
          <w:szCs w:val="24"/>
        </w:rPr>
        <w:t>sort()</w:t>
      </w:r>
      <w:r>
        <w:rPr>
          <w:rFonts w:hint="default" w:ascii="Times New Roman" w:hAnsi="Times New Roman" w:cs="Times New Roman"/>
          <w:sz w:val="24"/>
          <w:szCs w:val="24"/>
        </w:rPr>
        <w:t xml:space="preserve"> is used to arrange records in ascending or descending order. </w:t>
      </w:r>
    </w:p>
    <w:p w14:paraId="3C438B55">
      <w:pPr>
        <w:keepNext w:val="0"/>
        <w:keepLines w:val="0"/>
        <w:widowControl/>
        <w:numPr>
          <w:ilvl w:val="0"/>
          <w:numId w:val="8"/>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36"/>
          <w:rFonts w:hint="default" w:ascii="Times New Roman" w:hAnsi="Times New Roman" w:cs="Times New Roman"/>
          <w:sz w:val="24"/>
          <w:szCs w:val="24"/>
        </w:rPr>
        <w:t>Pagination:</w:t>
      </w:r>
      <w:r>
        <w:rPr>
          <w:rFonts w:hint="default" w:ascii="Times New Roman" w:hAnsi="Times New Roman" w:cs="Times New Roman"/>
          <w:sz w:val="24"/>
          <w:szCs w:val="24"/>
        </w:rPr>
        <w:t xml:space="preserve"> </w:t>
      </w:r>
      <w:r>
        <w:rPr>
          <w:rStyle w:val="20"/>
          <w:rFonts w:hint="default" w:ascii="Times New Roman" w:hAnsi="Times New Roman" w:cs="Times New Roman"/>
          <w:sz w:val="24"/>
          <w:szCs w:val="24"/>
        </w:rPr>
        <w:t>slice()</w:t>
      </w:r>
      <w:r>
        <w:rPr>
          <w:rFonts w:hint="default" w:ascii="Times New Roman" w:hAnsi="Times New Roman" w:cs="Times New Roman"/>
          <w:sz w:val="24"/>
          <w:szCs w:val="24"/>
        </w:rPr>
        <w:t xml:space="preserve"> is commonly used to select a specific range of records for each page. </w:t>
      </w:r>
    </w:p>
    <w:p w14:paraId="0E41C918">
      <w:pPr>
        <w:pStyle w:val="4"/>
        <w:keepNext w:val="0"/>
        <w:keepLines w:val="0"/>
        <w:widowControl/>
        <w:suppressLineNumbers w:val="0"/>
        <w:rPr>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3. How are loading and error states handled?</w:t>
      </w:r>
    </w:p>
    <w:p w14:paraId="231C6B4F">
      <w:pPr>
        <w:pStyle w:val="35"/>
        <w:keepNext w:val="0"/>
        <w:keepLines w:val="0"/>
        <w:widowControl/>
        <w:suppressLineNumbers w:val="0"/>
      </w:pPr>
      <w:r>
        <w:rPr>
          <w:rFonts w:hint="default" w:ascii="Times New Roman" w:hAnsi="Times New Roman" w:cs="Times New Roman"/>
          <w:b w:val="0"/>
          <w:bCs w:val="0"/>
          <w:sz w:val="24"/>
          <w:szCs w:val="24"/>
        </w:rPr>
        <w:t xml:space="preserve">A </w:t>
      </w:r>
      <w:r>
        <w:rPr>
          <w:rStyle w:val="36"/>
          <w:rFonts w:hint="default" w:ascii="Times New Roman" w:hAnsi="Times New Roman" w:cs="Times New Roman"/>
          <w:b w:val="0"/>
          <w:bCs w:val="0"/>
          <w:sz w:val="24"/>
          <w:szCs w:val="24"/>
        </w:rPr>
        <w:t>loading message</w:t>
      </w:r>
      <w:r>
        <w:rPr>
          <w:rFonts w:hint="default" w:ascii="Times New Roman" w:hAnsi="Times New Roman" w:cs="Times New Roman"/>
          <w:b w:val="0"/>
          <w:bCs w:val="0"/>
          <w:sz w:val="24"/>
          <w:szCs w:val="24"/>
        </w:rPr>
        <w:t xml:space="preserve"> is displayed while the JSON data is being fetched. The </w:t>
      </w:r>
      <w:r>
        <w:rPr>
          <w:rStyle w:val="20"/>
          <w:rFonts w:hint="default" w:ascii="Times New Roman" w:hAnsi="Times New Roman" w:cs="Times New Roman"/>
          <w:b w:val="0"/>
          <w:bCs w:val="0"/>
          <w:sz w:val="24"/>
          <w:szCs w:val="24"/>
        </w:rPr>
        <w:t>fetch()</w:t>
      </w:r>
      <w:r>
        <w:rPr>
          <w:rFonts w:hint="default" w:ascii="Times New Roman" w:hAnsi="Times New Roman" w:cs="Times New Roman"/>
          <w:b w:val="0"/>
          <w:bCs w:val="0"/>
          <w:sz w:val="24"/>
          <w:szCs w:val="24"/>
        </w:rPr>
        <w:t xml:space="preserve"> operation uses </w:t>
      </w:r>
      <w:r>
        <w:rPr>
          <w:rStyle w:val="20"/>
          <w:rFonts w:hint="default" w:ascii="Times New Roman" w:hAnsi="Times New Roman" w:cs="Times New Roman"/>
          <w:b w:val="0"/>
          <w:bCs w:val="0"/>
          <w:sz w:val="24"/>
          <w:szCs w:val="24"/>
        </w:rPr>
        <w:t>.catch()</w:t>
      </w:r>
      <w:r>
        <w:rPr>
          <w:rFonts w:hint="default" w:ascii="Times New Roman" w:hAnsi="Times New Roman" w:cs="Times New Roman"/>
          <w:b w:val="0"/>
          <w:bCs w:val="0"/>
          <w:sz w:val="24"/>
          <w:szCs w:val="24"/>
        </w:rPr>
        <w:t xml:space="preserve"> to handle errors such as network failure or invalid data. If an error occurs, a user-friendly error message is displayed instea</w:t>
      </w:r>
      <w:r>
        <w:t>d of leaving the page blank.</w:t>
      </w:r>
    </w:p>
    <w:p w14:paraId="60E7F298">
      <w:pPr>
        <w:pStyle w:val="4"/>
        <w:keepNext w:val="0"/>
        <w:keepLines w:val="0"/>
        <w:widowControl/>
        <w:suppressLineNumbers w:val="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4. How is modularity maintained in JavaScript files?</w:t>
      </w:r>
    </w:p>
    <w:p w14:paraId="3F6E80DA">
      <w:pPr>
        <w:pStyle w:val="35"/>
        <w:keepNext w:val="0"/>
        <w:keepLines w:val="0"/>
        <w:widowControl/>
        <w:suppressLineNumbers w:val="0"/>
        <w:rPr>
          <w:b w:val="0"/>
          <w:bCs w:val="0"/>
        </w:rPr>
      </w:pPr>
      <w:r>
        <w:rPr>
          <w:b w:val="0"/>
          <w:bCs w:val="0"/>
        </w:rPr>
        <w:t xml:space="preserve">Modularity is maintained by dividing the JavaScript code into separate files or functions based on their responsibilities. For example, one part can handle </w:t>
      </w:r>
      <w:r>
        <w:rPr>
          <w:rStyle w:val="36"/>
          <w:b w:val="0"/>
          <w:bCs w:val="0"/>
        </w:rPr>
        <w:t>data fetching</w:t>
      </w:r>
      <w:r>
        <w:rPr>
          <w:b w:val="0"/>
          <w:bCs w:val="0"/>
        </w:rPr>
        <w:t xml:space="preserve">, another can handle </w:t>
      </w:r>
      <w:r>
        <w:rPr>
          <w:rStyle w:val="36"/>
          <w:b w:val="0"/>
          <w:bCs w:val="0"/>
        </w:rPr>
        <w:t>search/filter/sort</w:t>
      </w:r>
      <w:r>
        <w:rPr>
          <w:b w:val="0"/>
          <w:bCs w:val="0"/>
        </w:rPr>
        <w:t xml:space="preserve">, and another can handle </w:t>
      </w:r>
      <w:r>
        <w:rPr>
          <w:rStyle w:val="36"/>
          <w:b w:val="0"/>
          <w:bCs w:val="0"/>
        </w:rPr>
        <w:t>DOM rendering</w:t>
      </w:r>
      <w:r>
        <w:rPr>
          <w:b w:val="0"/>
          <w:bCs w:val="0"/>
        </w:rPr>
        <w:t>. This makes the code easier to understand, test, maintain, and reuse.</w:t>
      </w:r>
    </w:p>
    <w:p w14:paraId="44039991"/>
    <w:p w14:paraId="0614F43B">
      <w:pPr>
        <w:pStyle w:val="3"/>
        <w:numPr>
          <w:ilvl w:val="0"/>
          <w:numId w:val="0"/>
        </w:numPr>
        <w:ind w:leftChars="0"/>
        <w:rPr>
          <w:rFonts w:ascii="Times New Roman" w:hAnsi="Times New Roman" w:eastAsia="Times New Roman" w:cstheme="minorBidi"/>
          <w:bCs w:val="0"/>
          <w:color w:val="auto"/>
          <w:sz w:val="28"/>
          <w:szCs w:val="22"/>
        </w:rPr>
      </w:pPr>
      <w:r>
        <w:rPr>
          <w:rFonts w:ascii="Times New Roman" w:hAnsi="Times New Roman" w:eastAsia="Times New Roman" w:cstheme="minorBidi"/>
          <w:bCs w:val="0"/>
          <w:color w:val="auto"/>
          <w:sz w:val="28"/>
          <w:szCs w:val="22"/>
        </w:rPr>
        <w:t>Evidence of Work (Screenshots)</w:t>
      </w:r>
    </w:p>
    <w:p w14:paraId="5A5C8AB9">
      <w:r>
        <w:drawing>
          <wp:inline distT="0" distB="0" distL="114300" distR="114300">
            <wp:extent cx="5485765" cy="5250815"/>
            <wp:effectExtent l="0" t="0" r="635"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485765" cy="5250815"/>
                    </a:xfrm>
                    <a:prstGeom prst="rect">
                      <a:avLst/>
                    </a:prstGeom>
                    <a:noFill/>
                    <a:ln>
                      <a:noFill/>
                    </a:ln>
                  </pic:spPr>
                </pic:pic>
              </a:graphicData>
            </a:graphic>
          </wp:inline>
        </w:drawing>
      </w:r>
    </w:p>
    <w:p w14:paraId="4B831A4D">
      <w:r>
        <w:drawing>
          <wp:inline distT="0" distB="0" distL="114300" distR="114300">
            <wp:extent cx="5483225" cy="4866005"/>
            <wp:effectExtent l="0" t="0" r="3175" b="107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483225" cy="4866005"/>
                    </a:xfrm>
                    <a:prstGeom prst="rect">
                      <a:avLst/>
                    </a:prstGeom>
                    <a:noFill/>
                    <a:ln>
                      <a:noFill/>
                    </a:ln>
                  </pic:spPr>
                </pic:pic>
              </a:graphicData>
            </a:graphic>
          </wp:inline>
        </w:drawing>
      </w:r>
    </w:p>
    <w:p w14:paraId="6CEA2AF0">
      <w:pPr>
        <w:spacing w:after="0"/>
        <w:jc w:val="center"/>
        <w:rPr>
          <w:rFonts w:cs="Times New Roman"/>
          <w:color w:val="FF0000"/>
          <w:szCs w:val="24"/>
        </w:rPr>
      </w:pPr>
    </w:p>
    <w:p w14:paraId="6E7E192B">
      <w:r>
        <w:t>Description:</w:t>
      </w:r>
    </w:p>
    <w:p w14:paraId="2C643EA3">
      <w:pPr>
        <w:pStyle w:val="3"/>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eastAsia="SimSun" w:cs="Times New Roman"/>
          <w:b w:val="0"/>
          <w:bCs w:val="0"/>
          <w:color w:val="000000" w:themeColor="text1"/>
          <w:sz w:val="24"/>
          <w:szCs w:val="24"/>
          <w14:textFill>
            <w14:solidFill>
              <w14:schemeClr w14:val="tx1"/>
            </w14:solidFill>
          </w14:textFill>
        </w:rPr>
        <w:t>T</w:t>
      </w:r>
      <w:r>
        <w:rPr>
          <w:rFonts w:hint="default" w:ascii="Times New Roman" w:hAnsi="Times New Roman" w:eastAsia="SimSun" w:cs="Times New Roman"/>
          <w:b w:val="0"/>
          <w:bCs w:val="0"/>
          <w:color w:val="000000" w:themeColor="text1"/>
          <w:sz w:val="24"/>
          <w:szCs w:val="24"/>
          <w14:textFill>
            <w14:solidFill>
              <w14:schemeClr w14:val="tx1"/>
            </w14:solidFill>
          </w14:textFill>
        </w:rPr>
        <w:t xml:space="preserve">his practical focuses on fetching data from a JSON file or API and dynamically displaying it on a webpage using JavaScript. The JSON data is fetched using the </w:t>
      </w:r>
      <w:r>
        <w:rPr>
          <w:rStyle w:val="20"/>
          <w:rFonts w:hint="default" w:ascii="Times New Roman" w:hAnsi="Times New Roman" w:eastAsia="SimSun" w:cs="Times New Roman"/>
          <w:b w:val="0"/>
          <w:bCs w:val="0"/>
          <w:color w:val="000000" w:themeColor="text1"/>
          <w:sz w:val="24"/>
          <w:szCs w:val="24"/>
          <w14:textFill>
            <w14:solidFill>
              <w14:schemeClr w14:val="tx1"/>
            </w14:solidFill>
          </w14:textFill>
        </w:rPr>
        <w:t>fetch()</w:t>
      </w:r>
      <w:r>
        <w:rPr>
          <w:rFonts w:hint="default" w:ascii="Times New Roman" w:hAnsi="Times New Roman" w:eastAsia="SimSun" w:cs="Times New Roman"/>
          <w:b w:val="0"/>
          <w:bCs w:val="0"/>
          <w:color w:val="000000" w:themeColor="text1"/>
          <w:sz w:val="24"/>
          <w:szCs w:val="24"/>
          <w14:textFill>
            <w14:solidFill>
              <w14:schemeClr w14:val="tx1"/>
            </w14:solidFill>
          </w14:textFill>
        </w:rPr>
        <w:t xml:space="preserve"> method, parsed into JavaScript objects, and rendered through DOM manipulation. Array methods such as </w:t>
      </w:r>
      <w:r>
        <w:rPr>
          <w:rStyle w:val="20"/>
          <w:rFonts w:hint="default" w:ascii="Times New Roman" w:hAnsi="Times New Roman" w:eastAsia="SimSun" w:cs="Times New Roman"/>
          <w:b w:val="0"/>
          <w:bCs w:val="0"/>
          <w:color w:val="000000" w:themeColor="text1"/>
          <w:sz w:val="24"/>
          <w:szCs w:val="24"/>
          <w14:textFill>
            <w14:solidFill>
              <w14:schemeClr w14:val="tx1"/>
            </w14:solidFill>
          </w14:textFill>
        </w:rPr>
        <w:t>filter()</w:t>
      </w:r>
      <w:r>
        <w:rPr>
          <w:rFonts w:hint="default" w:ascii="Times New Roman" w:hAnsi="Times New Roman" w:eastAsia="SimSun" w:cs="Times New Roman"/>
          <w:b w:val="0"/>
          <w:bCs w:val="0"/>
          <w:color w:val="000000" w:themeColor="text1"/>
          <w:sz w:val="24"/>
          <w:szCs w:val="24"/>
          <w14:textFill>
            <w14:solidFill>
              <w14:schemeClr w14:val="tx1"/>
            </w14:solidFill>
          </w14:textFill>
        </w:rPr>
        <w:t xml:space="preserve">, </w:t>
      </w:r>
      <w:r>
        <w:rPr>
          <w:rStyle w:val="20"/>
          <w:rFonts w:hint="default" w:ascii="Times New Roman" w:hAnsi="Times New Roman" w:eastAsia="SimSun" w:cs="Times New Roman"/>
          <w:b w:val="0"/>
          <w:bCs w:val="0"/>
          <w:color w:val="000000" w:themeColor="text1"/>
          <w:sz w:val="24"/>
          <w:szCs w:val="24"/>
          <w14:textFill>
            <w14:solidFill>
              <w14:schemeClr w14:val="tx1"/>
            </w14:solidFill>
          </w14:textFill>
        </w:rPr>
        <w:t>find()</w:t>
      </w:r>
      <w:r>
        <w:rPr>
          <w:rFonts w:hint="default" w:ascii="Times New Roman" w:hAnsi="Times New Roman" w:eastAsia="SimSun" w:cs="Times New Roman"/>
          <w:b w:val="0"/>
          <w:bCs w:val="0"/>
          <w:color w:val="000000" w:themeColor="text1"/>
          <w:sz w:val="24"/>
          <w:szCs w:val="24"/>
          <w14:textFill>
            <w14:solidFill>
              <w14:schemeClr w14:val="tx1"/>
            </w14:solidFill>
          </w14:textFill>
        </w:rPr>
        <w:t xml:space="preserve">, </w:t>
      </w:r>
      <w:r>
        <w:rPr>
          <w:rStyle w:val="20"/>
          <w:rFonts w:hint="default" w:ascii="Times New Roman" w:hAnsi="Times New Roman" w:eastAsia="SimSun" w:cs="Times New Roman"/>
          <w:b w:val="0"/>
          <w:bCs w:val="0"/>
          <w:color w:val="000000" w:themeColor="text1"/>
          <w:sz w:val="24"/>
          <w:szCs w:val="24"/>
          <w14:textFill>
            <w14:solidFill>
              <w14:schemeClr w14:val="tx1"/>
            </w14:solidFill>
          </w14:textFill>
        </w:rPr>
        <w:t>sort()</w:t>
      </w:r>
      <w:r>
        <w:rPr>
          <w:rFonts w:hint="default" w:ascii="Times New Roman" w:hAnsi="Times New Roman" w:eastAsia="SimSun" w:cs="Times New Roman"/>
          <w:b w:val="0"/>
          <w:bCs w:val="0"/>
          <w:color w:val="000000" w:themeColor="text1"/>
          <w:sz w:val="24"/>
          <w:szCs w:val="24"/>
          <w14:textFill>
            <w14:solidFill>
              <w14:schemeClr w14:val="tx1"/>
            </w14:solidFill>
          </w14:textFill>
        </w:rPr>
        <w:t xml:space="preserve">, </w:t>
      </w:r>
      <w:r>
        <w:rPr>
          <w:rStyle w:val="20"/>
          <w:rFonts w:hint="default" w:ascii="Times New Roman" w:hAnsi="Times New Roman" w:eastAsia="SimSun" w:cs="Times New Roman"/>
          <w:b w:val="0"/>
          <w:bCs w:val="0"/>
          <w:color w:val="000000" w:themeColor="text1"/>
          <w:sz w:val="24"/>
          <w:szCs w:val="24"/>
          <w14:textFill>
            <w14:solidFill>
              <w14:schemeClr w14:val="tx1"/>
            </w14:solidFill>
          </w14:textFill>
        </w:rPr>
        <w:t>includes()</w:t>
      </w:r>
      <w:r>
        <w:rPr>
          <w:rFonts w:hint="default" w:ascii="Times New Roman" w:hAnsi="Times New Roman" w:eastAsia="SimSun" w:cs="Times New Roman"/>
          <w:b w:val="0"/>
          <w:bCs w:val="0"/>
          <w:color w:val="000000" w:themeColor="text1"/>
          <w:sz w:val="24"/>
          <w:szCs w:val="24"/>
          <w14:textFill>
            <w14:solidFill>
              <w14:schemeClr w14:val="tx1"/>
            </w14:solidFill>
          </w14:textFill>
        </w:rPr>
        <w:t xml:space="preserve">, and </w:t>
      </w:r>
      <w:r>
        <w:rPr>
          <w:rStyle w:val="20"/>
          <w:rFonts w:hint="default" w:ascii="Times New Roman" w:hAnsi="Times New Roman" w:eastAsia="SimSun" w:cs="Times New Roman"/>
          <w:b w:val="0"/>
          <w:bCs w:val="0"/>
          <w:color w:val="000000" w:themeColor="text1"/>
          <w:sz w:val="24"/>
          <w:szCs w:val="24"/>
          <w14:textFill>
            <w14:solidFill>
              <w14:schemeClr w14:val="tx1"/>
            </w14:solidFill>
          </w14:textFill>
        </w:rPr>
        <w:t>slice()</w:t>
      </w:r>
      <w:r>
        <w:rPr>
          <w:rFonts w:hint="default" w:ascii="Times New Roman" w:hAnsi="Times New Roman" w:eastAsia="SimSun" w:cs="Times New Roman"/>
          <w:b w:val="0"/>
          <w:bCs w:val="0"/>
          <w:color w:val="000000" w:themeColor="text1"/>
          <w:sz w:val="24"/>
          <w:szCs w:val="24"/>
          <w14:textFill>
            <w14:solidFill>
              <w14:schemeClr w14:val="tx1"/>
            </w14:solidFill>
          </w14:textFill>
        </w:rPr>
        <w:t xml:space="preserve"> are used to implement searching, filtering, sorting, and pagination. Loading and error messages are provided to improve the user experience when data is being fetched or when an error occurs. The JavaScript code is divided into separate functions or modules to maintain </w:t>
      </w:r>
      <w:r>
        <w:rPr>
          <w:rStyle w:val="36"/>
          <w:rFonts w:hint="default" w:ascii="Times New Roman" w:hAnsi="Times New Roman" w:eastAsia="SimSun" w:cs="Times New Roman"/>
          <w:b w:val="0"/>
          <w:bCs w:val="0"/>
          <w:color w:val="000000" w:themeColor="text1"/>
          <w:sz w:val="24"/>
          <w:szCs w:val="24"/>
          <w14:textFill>
            <w14:solidFill>
              <w14:schemeClr w14:val="tx1"/>
            </w14:solidFill>
          </w14:textFill>
        </w:rPr>
        <w:t>modularity, readability, reusability, and easy maintenance</w:t>
      </w:r>
      <w:r>
        <w:rPr>
          <w:rFonts w:hint="default" w:ascii="Times New Roman" w:hAnsi="Times New Roman" w:eastAsia="SimSun" w:cs="Times New Roman"/>
          <w:b w:val="0"/>
          <w:bCs w:val="0"/>
          <w:color w:val="000000" w:themeColor="text1"/>
          <w:sz w:val="24"/>
          <w:szCs w:val="24"/>
          <w14:textFill>
            <w14:solidFill>
              <w14:schemeClr w14:val="tx1"/>
            </w14:solidFill>
          </w14:textFill>
        </w:rPr>
        <w:t>.</w:t>
      </w:r>
    </w:p>
    <w:p w14:paraId="1CC3B647">
      <w:pPr>
        <w:pStyle w:val="3"/>
        <w:numPr>
          <w:ilvl w:val="0"/>
          <w:numId w:val="7"/>
        </w:numPr>
        <w:rPr>
          <w:rFonts w:ascii="Times New Roman" w:hAnsi="Times New Roman" w:eastAsia="Times New Roman" w:cstheme="minorBidi"/>
          <w:bCs w:val="0"/>
          <w:color w:val="auto"/>
          <w:sz w:val="28"/>
          <w:szCs w:val="22"/>
        </w:rPr>
      </w:pPr>
      <w:r>
        <w:rPr>
          <w:rFonts w:ascii="Times New Roman" w:hAnsi="Times New Roman" w:eastAsia="Times New Roman" w:cstheme="minorBidi"/>
          <w:bCs w:val="0"/>
          <w:color w:val="auto"/>
          <w:sz w:val="28"/>
          <w:szCs w:val="22"/>
        </w:rPr>
        <w:t>GitHub Repository Link:</w:t>
      </w:r>
    </w:p>
    <w:p w14:paraId="1B348B13">
      <w:pPr>
        <w:pStyle w:val="3"/>
        <w:rPr>
          <w:rFonts w:ascii="Times New Roman" w:hAnsi="Times New Roman" w:eastAsia="Times New Roman" w:cstheme="minorBidi"/>
          <w:bCs w:val="0"/>
          <w:color w:val="auto"/>
          <w:sz w:val="28"/>
          <w:szCs w:val="22"/>
        </w:rPr>
      </w:pPr>
      <w:r>
        <w:rPr>
          <w:rFonts w:ascii="Times New Roman" w:hAnsi="Times New Roman" w:eastAsia="Times New Roman" w:cstheme="minorBidi"/>
          <w:bCs w:val="0"/>
          <w:color w:val="auto"/>
          <w:sz w:val="28"/>
          <w:szCs w:val="22"/>
        </w:rPr>
        <w:fldChar w:fldCharType="begin"/>
      </w:r>
      <w:r>
        <w:rPr>
          <w:rFonts w:ascii="Times New Roman" w:hAnsi="Times New Roman" w:eastAsia="Times New Roman" w:cstheme="minorBidi"/>
          <w:bCs w:val="0"/>
          <w:color w:val="auto"/>
          <w:sz w:val="28"/>
          <w:szCs w:val="22"/>
        </w:rPr>
        <w:instrText xml:space="preserve"> HYPERLINK "https://github.com/archibhatt091601" </w:instrText>
      </w:r>
      <w:r>
        <w:rPr>
          <w:rFonts w:ascii="Times New Roman" w:hAnsi="Times New Roman" w:eastAsia="Times New Roman" w:cstheme="minorBidi"/>
          <w:bCs w:val="0"/>
          <w:color w:val="auto"/>
          <w:sz w:val="28"/>
          <w:szCs w:val="22"/>
        </w:rPr>
        <w:fldChar w:fldCharType="separate"/>
      </w:r>
      <w:r>
        <w:rPr>
          <w:rStyle w:val="21"/>
          <w:rFonts w:ascii="Times New Roman" w:hAnsi="Times New Roman" w:eastAsia="Times New Roman" w:cstheme="minorBidi"/>
          <w:bCs w:val="0"/>
          <w:sz w:val="28"/>
          <w:szCs w:val="22"/>
        </w:rPr>
        <w:t>https://github.com/archibhatt091601</w:t>
      </w:r>
      <w:r>
        <w:rPr>
          <w:rFonts w:ascii="Times New Roman" w:hAnsi="Times New Roman" w:eastAsia="Times New Roman" w:cstheme="minorBidi"/>
          <w:bCs w:val="0"/>
          <w:color w:val="auto"/>
          <w:sz w:val="28"/>
          <w:szCs w:val="22"/>
        </w:rPr>
        <w:fldChar w:fldCharType="end"/>
      </w:r>
    </w:p>
    <w:p w14:paraId="3832BB6B">
      <w:pPr>
        <w:pStyle w:val="4"/>
        <w:keepNext w:val="0"/>
        <w:keepLines w:val="0"/>
        <w:widowControl/>
        <w:numPr>
          <w:ilvl w:val="0"/>
          <w:numId w:val="7"/>
        </w:numPr>
        <w:suppressLineNumbers w:val="0"/>
        <w:ind w:left="360" w:leftChars="0" w:hanging="360" w:firstLineChars="0"/>
        <w:rPr>
          <w:color w:val="000000" w:themeColor="text1"/>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Challenges Faced</w:t>
      </w:r>
    </w:p>
    <w:p w14:paraId="5D8398C2">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 xml:space="preserve">Understanding how to fetch JSON data using the </w:t>
      </w:r>
      <w:r>
        <w:rPr>
          <w:rStyle w:val="20"/>
          <w:rFonts w:hint="default" w:ascii="Times New Roman" w:hAnsi="Times New Roman" w:cs="Times New Roman"/>
          <w:sz w:val="24"/>
          <w:szCs w:val="24"/>
        </w:rPr>
        <w:t>fetch()</w:t>
      </w:r>
      <w:r>
        <w:rPr>
          <w:rFonts w:hint="default" w:ascii="Times New Roman" w:hAnsi="Times New Roman" w:cs="Times New Roman"/>
          <w:sz w:val="24"/>
          <w:szCs w:val="24"/>
        </w:rPr>
        <w:t xml:space="preserve"> method. </w:t>
      </w:r>
    </w:p>
    <w:p w14:paraId="2DFAE9EE">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 xml:space="preserve">Handling asynchronous operations and displaying a loading message while data was being fetched. </w:t>
      </w:r>
    </w:p>
    <w:p w14:paraId="3A479B8E">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 xml:space="preserve">Parsing JSON data and displaying it dynamically using DOM manipulation. </w:t>
      </w:r>
    </w:p>
    <w:p w14:paraId="6D653BF6">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 xml:space="preserve">Implementing search, filter, sorting, and pagination using JavaScript array methods. </w:t>
      </w:r>
    </w:p>
    <w:p w14:paraId="689A5563">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 xml:space="preserve">Handling errors such as unavailable or invalid JSON data. </w:t>
      </w:r>
    </w:p>
    <w:p w14:paraId="0E1DE171">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Organizing JavaScript code into separate functions to maintain modularity.</w:t>
      </w:r>
    </w:p>
    <w:p w14:paraId="0242A41D">
      <w:bookmarkStart w:id="0" w:name="_GoBack"/>
      <w:bookmarkEnd w:id="0"/>
    </w:p>
    <w:p w14:paraId="4D26FC60">
      <w:pPr>
        <w:pStyle w:val="4"/>
        <w:keepNext w:val="0"/>
        <w:keepLines w:val="0"/>
        <w:widowControl/>
        <w:suppressLineNumbers w:val="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Learning Outcome</w:t>
      </w:r>
    </w:p>
    <w:p w14:paraId="7F45C6ED">
      <w:pPr>
        <w:keepNext w:val="0"/>
        <w:keepLines w:val="0"/>
        <w:widowControl/>
        <w:numPr>
          <w:ilvl w:val="0"/>
          <w:numId w:val="9"/>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Learned how to </w:t>
      </w:r>
      <w:r>
        <w:rPr>
          <w:rStyle w:val="36"/>
          <w:rFonts w:hint="default" w:ascii="Times New Roman" w:hAnsi="Times New Roman" w:cs="Times New Roman"/>
          <w:b w:val="0"/>
          <w:bCs w:val="0"/>
          <w:sz w:val="24"/>
          <w:szCs w:val="24"/>
        </w:rPr>
        <w:t>fetch and parse JSON data</w:t>
      </w:r>
      <w:r>
        <w:rPr>
          <w:rFonts w:hint="default" w:ascii="Times New Roman" w:hAnsi="Times New Roman" w:cs="Times New Roman"/>
          <w:b w:val="0"/>
          <w:bCs w:val="0"/>
          <w:sz w:val="24"/>
          <w:szCs w:val="24"/>
        </w:rPr>
        <w:t xml:space="preserve"> using JavaScript. </w:t>
      </w:r>
    </w:p>
    <w:p w14:paraId="7EBCAB1E">
      <w:pPr>
        <w:keepNext w:val="0"/>
        <w:keepLines w:val="0"/>
        <w:widowControl/>
        <w:numPr>
          <w:ilvl w:val="0"/>
          <w:numId w:val="9"/>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Understood how to dynamically </w:t>
      </w:r>
      <w:r>
        <w:rPr>
          <w:rStyle w:val="36"/>
          <w:rFonts w:hint="default" w:ascii="Times New Roman" w:hAnsi="Times New Roman" w:cs="Times New Roman"/>
          <w:b w:val="0"/>
          <w:bCs w:val="0"/>
          <w:sz w:val="24"/>
          <w:szCs w:val="24"/>
        </w:rPr>
        <w:t>render data on a webpage</w:t>
      </w:r>
      <w:r>
        <w:rPr>
          <w:rFonts w:hint="default" w:ascii="Times New Roman" w:hAnsi="Times New Roman" w:cs="Times New Roman"/>
          <w:b w:val="0"/>
          <w:bCs w:val="0"/>
          <w:sz w:val="24"/>
          <w:szCs w:val="24"/>
        </w:rPr>
        <w:t xml:space="preserve"> using DOM manipulation. </w:t>
      </w:r>
    </w:p>
    <w:p w14:paraId="77A59829">
      <w:pPr>
        <w:keepNext w:val="0"/>
        <w:keepLines w:val="0"/>
        <w:widowControl/>
        <w:numPr>
          <w:ilvl w:val="0"/>
          <w:numId w:val="9"/>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Learned to use array methods such as </w:t>
      </w:r>
      <w:r>
        <w:rPr>
          <w:rStyle w:val="20"/>
          <w:rFonts w:hint="default" w:ascii="Times New Roman" w:hAnsi="Times New Roman" w:cs="Times New Roman"/>
          <w:b w:val="0"/>
          <w:bCs w:val="0"/>
          <w:sz w:val="24"/>
          <w:szCs w:val="24"/>
        </w:rPr>
        <w:t>filter()</w:t>
      </w:r>
      <w:r>
        <w:rPr>
          <w:rStyle w:val="36"/>
          <w:rFonts w:hint="default" w:ascii="Times New Roman" w:hAnsi="Times New Roman" w:cs="Times New Roman"/>
          <w:b w:val="0"/>
          <w:bCs w:val="0"/>
          <w:sz w:val="24"/>
          <w:szCs w:val="24"/>
        </w:rPr>
        <w:t xml:space="preserve">, </w:t>
      </w:r>
      <w:r>
        <w:rPr>
          <w:rStyle w:val="20"/>
          <w:rFonts w:hint="default" w:ascii="Times New Roman" w:hAnsi="Times New Roman" w:cs="Times New Roman"/>
          <w:b w:val="0"/>
          <w:bCs w:val="0"/>
          <w:sz w:val="24"/>
          <w:szCs w:val="24"/>
        </w:rPr>
        <w:t>find()</w:t>
      </w:r>
      <w:r>
        <w:rPr>
          <w:rStyle w:val="36"/>
          <w:rFonts w:hint="default" w:ascii="Times New Roman" w:hAnsi="Times New Roman" w:cs="Times New Roman"/>
          <w:b w:val="0"/>
          <w:bCs w:val="0"/>
          <w:sz w:val="24"/>
          <w:szCs w:val="24"/>
        </w:rPr>
        <w:t xml:space="preserve">, </w:t>
      </w:r>
      <w:r>
        <w:rPr>
          <w:rStyle w:val="20"/>
          <w:rFonts w:hint="default" w:ascii="Times New Roman" w:hAnsi="Times New Roman" w:cs="Times New Roman"/>
          <w:b w:val="0"/>
          <w:bCs w:val="0"/>
          <w:sz w:val="24"/>
          <w:szCs w:val="24"/>
        </w:rPr>
        <w:t>sort()</w:t>
      </w:r>
      <w:r>
        <w:rPr>
          <w:rStyle w:val="36"/>
          <w:rFonts w:hint="default" w:ascii="Times New Roman" w:hAnsi="Times New Roman" w:cs="Times New Roman"/>
          <w:b w:val="0"/>
          <w:bCs w:val="0"/>
          <w:sz w:val="24"/>
          <w:szCs w:val="24"/>
        </w:rPr>
        <w:t xml:space="preserve">, </w:t>
      </w:r>
      <w:r>
        <w:rPr>
          <w:rStyle w:val="20"/>
          <w:rFonts w:hint="default" w:ascii="Times New Roman" w:hAnsi="Times New Roman" w:cs="Times New Roman"/>
          <w:b w:val="0"/>
          <w:bCs w:val="0"/>
          <w:sz w:val="24"/>
          <w:szCs w:val="24"/>
        </w:rPr>
        <w:t>includes()</w:t>
      </w:r>
      <w:r>
        <w:rPr>
          <w:rStyle w:val="36"/>
          <w:rFonts w:hint="default" w:ascii="Times New Roman" w:hAnsi="Times New Roman" w:cs="Times New Roman"/>
          <w:b w:val="0"/>
          <w:bCs w:val="0"/>
          <w:sz w:val="24"/>
          <w:szCs w:val="24"/>
        </w:rPr>
        <w:t xml:space="preserve">, and </w:t>
      </w:r>
      <w:r>
        <w:rPr>
          <w:rStyle w:val="20"/>
          <w:rFonts w:hint="default" w:ascii="Times New Roman" w:hAnsi="Times New Roman" w:cs="Times New Roman"/>
          <w:b w:val="0"/>
          <w:bCs w:val="0"/>
          <w:sz w:val="24"/>
          <w:szCs w:val="24"/>
        </w:rPr>
        <w:t>slice()</w:t>
      </w:r>
      <w:r>
        <w:rPr>
          <w:rFonts w:hint="default" w:ascii="Times New Roman" w:hAnsi="Times New Roman" w:cs="Times New Roman"/>
          <w:b w:val="0"/>
          <w:bCs w:val="0"/>
          <w:sz w:val="24"/>
          <w:szCs w:val="24"/>
        </w:rPr>
        <w:t xml:space="preserve">. </w:t>
      </w:r>
    </w:p>
    <w:p w14:paraId="520C324A">
      <w:pPr>
        <w:keepNext w:val="0"/>
        <w:keepLines w:val="0"/>
        <w:widowControl/>
        <w:numPr>
          <w:ilvl w:val="0"/>
          <w:numId w:val="9"/>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Understood how to implement </w:t>
      </w:r>
      <w:r>
        <w:rPr>
          <w:rStyle w:val="36"/>
          <w:rFonts w:hint="default" w:ascii="Times New Roman" w:hAnsi="Times New Roman" w:cs="Times New Roman"/>
          <w:b w:val="0"/>
          <w:bCs w:val="0"/>
          <w:sz w:val="24"/>
          <w:szCs w:val="24"/>
        </w:rPr>
        <w:t>search, filtering, sorting, and pagination</w:t>
      </w:r>
      <w:r>
        <w:rPr>
          <w:rFonts w:hint="default" w:ascii="Times New Roman" w:hAnsi="Times New Roman" w:cs="Times New Roman"/>
          <w:b w:val="0"/>
          <w:bCs w:val="0"/>
          <w:sz w:val="24"/>
          <w:szCs w:val="24"/>
        </w:rPr>
        <w:t xml:space="preserve">. </w:t>
      </w:r>
    </w:p>
    <w:p w14:paraId="0947F4F4">
      <w:pPr>
        <w:keepNext w:val="0"/>
        <w:keepLines w:val="0"/>
        <w:widowControl/>
        <w:numPr>
          <w:ilvl w:val="0"/>
          <w:numId w:val="9"/>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Learned to handle </w:t>
      </w:r>
      <w:r>
        <w:rPr>
          <w:rStyle w:val="36"/>
          <w:rFonts w:hint="default" w:ascii="Times New Roman" w:hAnsi="Times New Roman" w:cs="Times New Roman"/>
          <w:b w:val="0"/>
          <w:bCs w:val="0"/>
          <w:sz w:val="24"/>
          <w:szCs w:val="24"/>
        </w:rPr>
        <w:t>loading and error states</w:t>
      </w:r>
      <w:r>
        <w:rPr>
          <w:rFonts w:hint="default" w:ascii="Times New Roman" w:hAnsi="Times New Roman" w:cs="Times New Roman"/>
          <w:b w:val="0"/>
          <w:bCs w:val="0"/>
          <w:sz w:val="24"/>
          <w:szCs w:val="24"/>
        </w:rPr>
        <w:t xml:space="preserve"> for better user experience. </w:t>
      </w:r>
    </w:p>
    <w:p w14:paraId="5B6A3D34">
      <w:pPr>
        <w:keepNext w:val="0"/>
        <w:keepLines w:val="0"/>
        <w:widowControl/>
        <w:numPr>
          <w:ilvl w:val="0"/>
          <w:numId w:val="9"/>
        </w:numPr>
        <w:suppressLineNumbers w:val="0"/>
        <w:spacing w:before="0" w:beforeAutospacing="1" w:after="0" w:afterAutospacing="1"/>
        <w:ind w:left="720" w:hanging="360"/>
        <w:jc w:val="both"/>
      </w:pPr>
      <w:r>
        <w:rPr>
          <w:rFonts w:hint="default" w:ascii="Times New Roman" w:hAnsi="Times New Roman" w:cs="Times New Roman"/>
          <w:b w:val="0"/>
          <w:bCs w:val="0"/>
          <w:sz w:val="24"/>
          <w:szCs w:val="24"/>
        </w:rPr>
        <w:t xml:space="preserve">Improved understanding of </w:t>
      </w:r>
      <w:r>
        <w:rPr>
          <w:rStyle w:val="36"/>
          <w:rFonts w:hint="default" w:ascii="Times New Roman" w:hAnsi="Times New Roman" w:cs="Times New Roman"/>
          <w:b w:val="0"/>
          <w:bCs w:val="0"/>
          <w:sz w:val="24"/>
          <w:szCs w:val="24"/>
        </w:rPr>
        <w:t>modular and maintainable JavaScript code</w:t>
      </w:r>
      <w:r>
        <w:rPr>
          <w:rFonts w:hint="default" w:ascii="Times New Roman" w:hAnsi="Times New Roman" w:cs="Times New Roman"/>
          <w:b w:val="0"/>
          <w:bCs w:val="0"/>
          <w:sz w:val="24"/>
          <w:szCs w:val="24"/>
        </w:rPr>
        <w:t>.</w:t>
      </w:r>
      <w:r>
        <w:t xml:space="preserve"> </w:t>
      </w:r>
    </w:p>
    <w:p w14:paraId="7FFFB5E4"/>
    <w:p w14:paraId="472EAC73">
      <w:pPr>
        <w:rPr>
          <w:b/>
          <w:sz w:val="28"/>
        </w:rPr>
      </w:pPr>
      <w:r>
        <w:rPr>
          <w:b/>
          <w:sz w:val="28"/>
        </w:rPr>
        <w:br w:type="textWrapping"/>
      </w:r>
    </w:p>
    <w:p w14:paraId="649A95BC"/>
    <w:sectPr>
      <w:headerReference r:id="rId5" w:type="default"/>
      <w:footerReference r:id="rId6"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imSun"/>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BB5BEE">
    <w:pPr>
      <w:pStyle w:val="18"/>
      <w:jc w:val="right"/>
    </w:pPr>
  </w:p>
  <w:p w14:paraId="6CC2AA60">
    <w:pPr>
      <w:pStyle w:val="18"/>
      <w:jc w:val="right"/>
    </w:pPr>
    <w:r>
      <w:rPr>
        <w:color w:val="FF0000"/>
      </w:rPr>
      <w:t xml:space="preserve">25DCE009 </w:t>
    </w:r>
    <w:r>
      <w:t xml:space="preserve">                                                                                                                           </w:t>
    </w:r>
    <w:sdt>
      <w:sdtPr>
        <w:id w:val="-1115441503"/>
        <w:docPartObj>
          <w:docPartGallery w:val="autotext"/>
        </w:docPartObj>
      </w:sdtPr>
      <w:sdtContent>
        <w:r>
          <w:fldChar w:fldCharType="begin"/>
        </w:r>
        <w:r>
          <w:instrText xml:space="preserve"> PAGE   \* MERGEFORMAT </w:instrText>
        </w:r>
        <w:r>
          <w:fldChar w:fldCharType="separate"/>
        </w:r>
        <w:r>
          <w:t>2</w:t>
        </w:r>
        <w:r>
          <w:fldChar w:fldCharType="end"/>
        </w:r>
      </w:sdtContent>
    </w:sdt>
  </w:p>
  <w:p w14:paraId="030F1AD1">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FCF1A4">
    <w:pPr>
      <w:pStyle w:val="19"/>
      <w:jc w:val="right"/>
      <w:rPr>
        <w:color w:val="FF0000"/>
        <w:sz w:val="20"/>
      </w:rPr>
    </w:pPr>
    <w:r>
      <w:rPr>
        <w:color w:val="000000" w:themeColor="text1"/>
        <w:sz w:val="20"/>
        <w14:textFill>
          <w14:solidFill>
            <w14:schemeClr w14:val="tx1"/>
          </w14:solidFill>
        </w14:textFill>
      </w:rPr>
      <w:t xml:space="preserve">Department of </w:t>
    </w:r>
    <w:r>
      <w:rPr>
        <w:color w:val="FF0000"/>
        <w:sz w:val="20"/>
      </w:rPr>
      <w:t>Computer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493606"/>
    <w:multiLevelType w:val="multilevel"/>
    <w:tmpl w:val="A949360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C50A1222"/>
    <w:multiLevelType w:val="multilevel"/>
    <w:tmpl w:val="C50A122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FFFFFF7E"/>
    <w:multiLevelType w:val="singleLevel"/>
    <w:tmpl w:val="FFFFFF7E"/>
    <w:lvl w:ilvl="0" w:tentative="0">
      <w:start w:val="1"/>
      <w:numFmt w:val="decimal"/>
      <w:pStyle w:val="33"/>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32"/>
      <w:lvlText w:val="%1."/>
      <w:lvlJc w:val="left"/>
      <w:pPr>
        <w:tabs>
          <w:tab w:val="left" w:pos="720"/>
        </w:tabs>
        <w:ind w:left="720" w:hanging="360"/>
      </w:pPr>
    </w:lvl>
  </w:abstractNum>
  <w:abstractNum w:abstractNumId="4">
    <w:nsid w:val="FFFFFF82"/>
    <w:multiLevelType w:val="singleLevel"/>
    <w:tmpl w:val="FFFFFF82"/>
    <w:lvl w:ilvl="0" w:tentative="0">
      <w:start w:val="1"/>
      <w:numFmt w:val="bullet"/>
      <w:pStyle w:val="27"/>
      <w:lvlText w:val=""/>
      <w:lvlJc w:val="left"/>
      <w:pPr>
        <w:tabs>
          <w:tab w:val="left" w:pos="1080"/>
        </w:tabs>
        <w:ind w:left="1080" w:hanging="360"/>
      </w:pPr>
      <w:rPr>
        <w:rFonts w:hint="default" w:ascii="Symbol" w:hAnsi="Symbol"/>
      </w:rPr>
    </w:lvl>
  </w:abstractNum>
  <w:abstractNum w:abstractNumId="5">
    <w:nsid w:val="FFFFFF83"/>
    <w:multiLevelType w:val="singleLevel"/>
    <w:tmpl w:val="FFFFFF83"/>
    <w:lvl w:ilvl="0" w:tentative="0">
      <w:start w:val="1"/>
      <w:numFmt w:val="bullet"/>
      <w:pStyle w:val="26"/>
      <w:lvlText w:val=""/>
      <w:lvlJc w:val="left"/>
      <w:pPr>
        <w:tabs>
          <w:tab w:val="left" w:pos="720"/>
        </w:tabs>
        <w:ind w:left="720" w:hanging="360"/>
      </w:pPr>
      <w:rPr>
        <w:rFonts w:hint="default" w:ascii="Symbol" w:hAnsi="Symbol"/>
      </w:rPr>
    </w:lvl>
  </w:abstractNum>
  <w:abstractNum w:abstractNumId="6">
    <w:nsid w:val="FFFFFF88"/>
    <w:multiLevelType w:val="singleLevel"/>
    <w:tmpl w:val="FFFFFF88"/>
    <w:lvl w:ilvl="0" w:tentative="0">
      <w:start w:val="1"/>
      <w:numFmt w:val="decimal"/>
      <w:pStyle w:val="31"/>
      <w:lvlText w:val="%1."/>
      <w:lvlJc w:val="left"/>
      <w:pPr>
        <w:tabs>
          <w:tab w:val="left" w:pos="360"/>
        </w:tabs>
        <w:ind w:left="360" w:hanging="360"/>
      </w:pPr>
    </w:lvl>
  </w:abstractNum>
  <w:abstractNum w:abstractNumId="7">
    <w:nsid w:val="FFFFFF89"/>
    <w:multiLevelType w:val="singleLevel"/>
    <w:tmpl w:val="FFFFFF89"/>
    <w:lvl w:ilvl="0" w:tentative="0">
      <w:start w:val="1"/>
      <w:numFmt w:val="bullet"/>
      <w:pStyle w:val="25"/>
      <w:lvlText w:val=""/>
      <w:lvlJc w:val="left"/>
      <w:pPr>
        <w:tabs>
          <w:tab w:val="left" w:pos="360"/>
        </w:tabs>
        <w:ind w:left="360" w:hanging="360"/>
      </w:pPr>
      <w:rPr>
        <w:rFonts w:hint="default" w:ascii="Symbol" w:hAnsi="Symbol"/>
      </w:rPr>
    </w:lvl>
  </w:abstractNum>
  <w:abstractNum w:abstractNumId="8">
    <w:nsid w:val="21405C18"/>
    <w:multiLevelType w:val="multilevel"/>
    <w:tmpl w:val="21405C18"/>
    <w:lvl w:ilvl="0" w:tentative="0">
      <w:start w:val="1"/>
      <w:numFmt w:val="upperLetter"/>
      <w:lvlText w:val="%1."/>
      <w:lvlJc w:val="left"/>
      <w:pPr>
        <w:ind w:left="360" w:hanging="360"/>
      </w:pPr>
      <w:rPr>
        <w:rFonts w:hint="default"/>
        <w:color w:val="000000" w:themeColor="text1"/>
        <w14:textFill>
          <w14:solidFill>
            <w14:schemeClr w14:val="tx1"/>
          </w14:solidFill>
        </w14:textFil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7"/>
  </w:num>
  <w:num w:numId="2">
    <w:abstractNumId w:val="5"/>
  </w:num>
  <w:num w:numId="3">
    <w:abstractNumId w:val="4"/>
  </w:num>
  <w:num w:numId="4">
    <w:abstractNumId w:val="6"/>
  </w:num>
  <w:num w:numId="5">
    <w:abstractNumId w:val="3"/>
  </w:num>
  <w:num w:numId="6">
    <w:abstractNumId w:val="2"/>
  </w:num>
  <w:num w:numId="7">
    <w:abstractNumId w:val="8"/>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42E74"/>
    <w:rsid w:val="00056467"/>
    <w:rsid w:val="0006063C"/>
    <w:rsid w:val="00081FB7"/>
    <w:rsid w:val="001040C6"/>
    <w:rsid w:val="0015074B"/>
    <w:rsid w:val="0015463B"/>
    <w:rsid w:val="001643EF"/>
    <w:rsid w:val="001F317E"/>
    <w:rsid w:val="001F5B65"/>
    <w:rsid w:val="002801C0"/>
    <w:rsid w:val="0029639D"/>
    <w:rsid w:val="003043E5"/>
    <w:rsid w:val="00326F90"/>
    <w:rsid w:val="00346B63"/>
    <w:rsid w:val="003500B4"/>
    <w:rsid w:val="003A3130"/>
    <w:rsid w:val="0044214D"/>
    <w:rsid w:val="004877D9"/>
    <w:rsid w:val="004C52C2"/>
    <w:rsid w:val="005058E6"/>
    <w:rsid w:val="00584198"/>
    <w:rsid w:val="005A5FA0"/>
    <w:rsid w:val="00611615"/>
    <w:rsid w:val="00650F58"/>
    <w:rsid w:val="00663804"/>
    <w:rsid w:val="006757BA"/>
    <w:rsid w:val="007D65AC"/>
    <w:rsid w:val="007E0690"/>
    <w:rsid w:val="008D3898"/>
    <w:rsid w:val="008F3E2B"/>
    <w:rsid w:val="00903BA6"/>
    <w:rsid w:val="00986F20"/>
    <w:rsid w:val="009B59F4"/>
    <w:rsid w:val="009C0AAC"/>
    <w:rsid w:val="009D63D0"/>
    <w:rsid w:val="00A660A7"/>
    <w:rsid w:val="00AA0EAB"/>
    <w:rsid w:val="00AA1D8D"/>
    <w:rsid w:val="00AF5463"/>
    <w:rsid w:val="00B46F39"/>
    <w:rsid w:val="00B47730"/>
    <w:rsid w:val="00B94737"/>
    <w:rsid w:val="00C26E8C"/>
    <w:rsid w:val="00C700B1"/>
    <w:rsid w:val="00CB0664"/>
    <w:rsid w:val="00D05E20"/>
    <w:rsid w:val="00D529E2"/>
    <w:rsid w:val="00EA6312"/>
    <w:rsid w:val="00EE3FFF"/>
    <w:rsid w:val="00F61C18"/>
    <w:rsid w:val="00FB4AA3"/>
    <w:rsid w:val="00FC693F"/>
    <w:rsid w:val="14CC7CA8"/>
    <w:rsid w:val="1A68636D"/>
    <w:rsid w:val="31291A0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nhideWhenUsed="0" w:uiPriority="99" w:semiHidden="0" w:name="Table Subtle 1"/>
    <w:lsdException w:uiPriority="99" w:name="Table Subtle 2"/>
    <w:lsdException w:uiPriority="99" w:name="Table Web 1"/>
    <w:lsdException w:unhideWhenUsed="0" w:uiPriority="99" w:semiHidden="0" w:name="Table Web 2"/>
    <w:lsdException w:unhideWhenUsed="0" w:uiPriority="99" w:semiHidden="0"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4"/>
      <w:szCs w:val="22"/>
      <w:lang w:val="en-US" w:eastAsia="en-US" w:bidi="ar-SA"/>
    </w:rPr>
  </w:style>
  <w:style w:type="paragraph" w:styleId="2">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7"/>
    <w:unhideWhenUsed/>
    <w:qFormat/>
    <w:uiPriority w:val="99"/>
    <w:pPr>
      <w:spacing w:after="120"/>
    </w:pPr>
  </w:style>
  <w:style w:type="paragraph" w:styleId="14">
    <w:name w:val="Body Text 2"/>
    <w:basedOn w:val="1"/>
    <w:link w:val="148"/>
    <w:unhideWhenUsed/>
    <w:qFormat/>
    <w:uiPriority w:val="99"/>
    <w:pPr>
      <w:spacing w:after="120" w:line="480" w:lineRule="auto"/>
    </w:pPr>
  </w:style>
  <w:style w:type="paragraph" w:styleId="15">
    <w:name w:val="Body Text 3"/>
    <w:basedOn w:val="1"/>
    <w:link w:val="149"/>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9"/>
    <w:unhideWhenUsed/>
    <w:qFormat/>
    <w:uiPriority w:val="99"/>
    <w:pPr>
      <w:tabs>
        <w:tab w:val="center" w:pos="4680"/>
        <w:tab w:val="right" w:pos="9360"/>
      </w:tabs>
      <w:spacing w:after="0" w:line="240" w:lineRule="auto"/>
    </w:pPr>
  </w:style>
  <w:style w:type="paragraph" w:styleId="19">
    <w:name w:val="header"/>
    <w:basedOn w:val="1"/>
    <w:link w:val="138"/>
    <w:unhideWhenUsed/>
    <w:qFormat/>
    <w:uiPriority w:val="99"/>
    <w:pPr>
      <w:tabs>
        <w:tab w:val="center" w:pos="4680"/>
        <w:tab w:val="right" w:pos="9360"/>
      </w:tabs>
      <w:spacing w:after="0" w:line="240" w:lineRule="auto"/>
    </w:pPr>
  </w:style>
  <w:style w:type="character" w:styleId="20">
    <w:name w:val="HTML Code"/>
    <w:basedOn w:val="11"/>
    <w:semiHidden/>
    <w:unhideWhenUsed/>
    <w:qFormat/>
    <w:uiPriority w:val="99"/>
    <w:rPr>
      <w:rFonts w:ascii="Courier New" w:hAnsi="Courier New" w:eastAsia="Times New Roman" w:cs="Courier New"/>
      <w:sz w:val="20"/>
      <w:szCs w:val="20"/>
    </w:rPr>
  </w:style>
  <w:style w:type="character" w:styleId="21">
    <w:name w:val="Hyperlink"/>
    <w:basedOn w:val="11"/>
    <w:semiHidden/>
    <w:unhideWhenUsed/>
    <w:qFormat/>
    <w:uiPriority w:val="99"/>
    <w:rPr>
      <w:color w:val="0000FF"/>
      <w:u w:val="single"/>
    </w:rPr>
  </w:style>
  <w:style w:type="paragraph" w:styleId="22">
    <w:name w:val="List"/>
    <w:basedOn w:val="1"/>
    <w:unhideWhenUsed/>
    <w:qFormat/>
    <w:uiPriority w:val="99"/>
    <w:pPr>
      <w:ind w:left="360" w:hanging="360"/>
      <w:contextualSpacing/>
    </w:pPr>
  </w:style>
  <w:style w:type="paragraph" w:styleId="23">
    <w:name w:val="List 2"/>
    <w:basedOn w:val="1"/>
    <w:unhideWhenUsed/>
    <w:qFormat/>
    <w:uiPriority w:val="99"/>
    <w:pPr>
      <w:ind w:left="720" w:hanging="360"/>
      <w:contextualSpacing/>
    </w:pPr>
  </w:style>
  <w:style w:type="paragraph" w:styleId="24">
    <w:name w:val="List 3"/>
    <w:basedOn w:val="1"/>
    <w:unhideWhenUsed/>
    <w:qFormat/>
    <w:uiPriority w:val="99"/>
    <w:pPr>
      <w:ind w:left="1080" w:hanging="360"/>
      <w:contextualSpacing/>
    </w:pPr>
  </w:style>
  <w:style w:type="paragraph" w:styleId="25">
    <w:name w:val="List Bullet"/>
    <w:basedOn w:val="1"/>
    <w:unhideWhenUsed/>
    <w:qFormat/>
    <w:uiPriority w:val="99"/>
    <w:pPr>
      <w:numPr>
        <w:ilvl w:val="0"/>
        <w:numId w:val="1"/>
      </w:numPr>
      <w:contextualSpacing/>
    </w:pPr>
  </w:style>
  <w:style w:type="paragraph" w:styleId="26">
    <w:name w:val="List Bullet 2"/>
    <w:basedOn w:val="1"/>
    <w:unhideWhenUsed/>
    <w:qFormat/>
    <w:uiPriority w:val="99"/>
    <w:pPr>
      <w:numPr>
        <w:ilvl w:val="0"/>
        <w:numId w:val="2"/>
      </w:numPr>
      <w:contextualSpacing/>
    </w:pPr>
  </w:style>
  <w:style w:type="paragraph" w:styleId="27">
    <w:name w:val="List Bullet 3"/>
    <w:basedOn w:val="1"/>
    <w:unhideWhenUsed/>
    <w:qFormat/>
    <w:uiPriority w:val="99"/>
    <w:pPr>
      <w:numPr>
        <w:ilvl w:val="0"/>
        <w:numId w:val="3"/>
      </w:numPr>
      <w:contextualSpacing/>
    </w:pPr>
  </w:style>
  <w:style w:type="paragraph" w:styleId="28">
    <w:name w:val="List Continue"/>
    <w:basedOn w:val="1"/>
    <w:unhideWhenUsed/>
    <w:qFormat/>
    <w:uiPriority w:val="99"/>
    <w:pPr>
      <w:spacing w:after="120"/>
      <w:ind w:left="360"/>
      <w:contextualSpacing/>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List Number"/>
    <w:basedOn w:val="1"/>
    <w:unhideWhenUsed/>
    <w:qFormat/>
    <w:uiPriority w:val="99"/>
    <w:pPr>
      <w:numPr>
        <w:ilvl w:val="0"/>
        <w:numId w:val="4"/>
      </w:numPr>
      <w:contextualSpacing/>
    </w:pPr>
  </w:style>
  <w:style w:type="paragraph" w:styleId="32">
    <w:name w:val="List Number 2"/>
    <w:basedOn w:val="1"/>
    <w:unhideWhenUsed/>
    <w:qFormat/>
    <w:uiPriority w:val="99"/>
    <w:pPr>
      <w:numPr>
        <w:ilvl w:val="0"/>
        <w:numId w:val="5"/>
      </w:numPr>
      <w:contextualSpacing/>
    </w:pPr>
  </w:style>
  <w:style w:type="paragraph" w:styleId="33">
    <w:name w:val="List Number 3"/>
    <w:basedOn w:val="1"/>
    <w:unhideWhenUsed/>
    <w:qFormat/>
    <w:uiPriority w:val="99"/>
    <w:pPr>
      <w:numPr>
        <w:ilvl w:val="0"/>
        <w:numId w:val="6"/>
      </w:numPr>
      <w:contextualSpacing/>
    </w:pPr>
  </w:style>
  <w:style w:type="paragraph" w:styleId="34">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5">
    <w:name w:val="Normal (Web)"/>
    <w:basedOn w:val="1"/>
    <w:semiHidden/>
    <w:unhideWhenUsed/>
    <w:qFormat/>
    <w:uiPriority w:val="99"/>
    <w:pPr>
      <w:spacing w:before="100" w:beforeAutospacing="1" w:after="100" w:afterAutospacing="1" w:line="240" w:lineRule="auto"/>
    </w:pPr>
    <w:rPr>
      <w:rFonts w:cs="Times New Roman"/>
      <w:szCs w:val="24"/>
      <w:lang w:val="en-IN" w:eastAsia="en-IN"/>
    </w:rPr>
  </w:style>
  <w:style w:type="character" w:styleId="36">
    <w:name w:val="Strong"/>
    <w:basedOn w:val="11"/>
    <w:qFormat/>
    <w:uiPriority w:val="22"/>
    <w:rPr>
      <w:b/>
      <w:bCs/>
    </w:rPr>
  </w:style>
  <w:style w:type="paragraph" w:styleId="37">
    <w:name w:val="Subtitle"/>
    <w:basedOn w:val="1"/>
    <w:next w:val="1"/>
    <w:link w:val="145"/>
    <w:qFormat/>
    <w:uiPriority w:val="11"/>
    <w:rPr>
      <w:rFonts w:asciiTheme="majorHAnsi" w:hAnsiTheme="majorHAnsi" w:eastAsiaTheme="majorEastAsia" w:cstheme="majorBidi"/>
      <w:i/>
      <w:iCs/>
      <w:color w:val="4F81BD" w:themeColor="accent1"/>
      <w:spacing w:val="15"/>
      <w:szCs w:val="24"/>
      <w14:textFill>
        <w14:solidFill>
          <w14:schemeClr w14:val="accent1"/>
        </w14:solidFill>
      </w14:textFill>
    </w:rPr>
  </w:style>
  <w:style w:type="table" w:styleId="38">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9">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40">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2">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3">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4">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5">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6">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7">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9">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0">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1">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2">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3">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4">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6">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7">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8">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9">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0">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1">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3">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4">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5">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6">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7">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8">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7">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8">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9">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0">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1">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2">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1">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2">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3">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4">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5">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6">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8">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9">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0">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1">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2">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3">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5">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6">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7">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8">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9">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0">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2">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3">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7">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1">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6">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7">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8">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9">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0">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1">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3">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4">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5">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6">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7">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8">
    <w:name w:val="Header Char"/>
    <w:basedOn w:val="11"/>
    <w:link w:val="19"/>
    <w:qFormat/>
    <w:uiPriority w:val="99"/>
  </w:style>
  <w:style w:type="character" w:customStyle="1" w:styleId="139">
    <w:name w:val="Footer Char"/>
    <w:basedOn w:val="11"/>
    <w:link w:val="18"/>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1"/>
    <w:link w:val="39"/>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1"/>
    <w:link w:val="3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1"/>
    <w:link w:val="13"/>
    <w:qFormat/>
    <w:uiPriority w:val="99"/>
  </w:style>
  <w:style w:type="character" w:customStyle="1" w:styleId="148">
    <w:name w:val="Body Text 2 Char"/>
    <w:basedOn w:val="11"/>
    <w:link w:val="14"/>
    <w:qFormat/>
    <w:uiPriority w:val="99"/>
  </w:style>
  <w:style w:type="character" w:customStyle="1" w:styleId="149">
    <w:name w:val="Body Text 3 Char"/>
    <w:basedOn w:val="11"/>
    <w:link w:val="15"/>
    <w:qFormat/>
    <w:uiPriority w:val="99"/>
    <w:rPr>
      <w:sz w:val="16"/>
      <w:szCs w:val="16"/>
    </w:rPr>
  </w:style>
  <w:style w:type="character" w:customStyle="1" w:styleId="150">
    <w:name w:val="Macro Text Char"/>
    <w:basedOn w:val="11"/>
    <w:link w:val="34"/>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1"/>
    <w:link w:val="151"/>
    <w:qFormat/>
    <w:uiPriority w:val="29"/>
    <w:rPr>
      <w:i/>
      <w:iCs/>
      <w:color w:val="000000" w:themeColor="text1"/>
      <w14:textFill>
        <w14:solidFill>
          <w14:schemeClr w14:val="tx1"/>
        </w14:solidFill>
      </w14:textFill>
    </w:rPr>
  </w:style>
  <w:style w:type="character" w:customStyle="1" w:styleId="153">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1"/>
    <w:link w:val="159"/>
    <w:qFormat/>
    <w:uiPriority w:val="30"/>
    <w:rPr>
      <w:b/>
      <w:bCs/>
      <w:i/>
      <w:iCs/>
      <w:color w:val="4F81BD" w:themeColor="accent1"/>
      <w14:textFill>
        <w14:solidFill>
          <w14:schemeClr w14:val="accent1"/>
        </w14:solidFill>
      </w14:textFill>
    </w:rPr>
  </w:style>
  <w:style w:type="character" w:customStyle="1" w:styleId="161">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1"/>
    <w:qFormat/>
    <w:uiPriority w:val="21"/>
    <w:rPr>
      <w:b/>
      <w:bCs/>
      <w:i/>
      <w:iCs/>
      <w:color w:val="4F81BD" w:themeColor="accent1"/>
      <w14:textFill>
        <w14:solidFill>
          <w14:schemeClr w14:val="accent1"/>
        </w14:solidFill>
      </w14:textFill>
    </w:rPr>
  </w:style>
  <w:style w:type="character" w:customStyle="1" w:styleId="163">
    <w:name w:val="Subtle Reference"/>
    <w:basedOn w:val="11"/>
    <w:qFormat/>
    <w:uiPriority w:val="31"/>
    <w:rPr>
      <w:smallCaps/>
      <w:color w:val="C0504D" w:themeColor="accent2"/>
      <w:u w:val="single"/>
      <w14:textFill>
        <w14:solidFill>
          <w14:schemeClr w14:val="accent2"/>
        </w14:solidFill>
      </w14:textFill>
    </w:rPr>
  </w:style>
  <w:style w:type="character" w:customStyle="1" w:styleId="164">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1"/>
    <w:qFormat/>
    <w:uiPriority w:val="33"/>
    <w:rPr>
      <w:b/>
      <w:bCs/>
      <w:smallCaps/>
      <w:spacing w:val="5"/>
    </w:rPr>
  </w:style>
  <w:style w:type="paragraph" w:customStyle="1" w:styleId="166">
    <w:name w:val="TOC Heading"/>
    <w:basedOn w:val="2"/>
    <w:next w:val="1"/>
    <w:semiHidden/>
    <w:unhideWhenUsed/>
    <w:qFormat/>
    <w:uiPriority w:val="39"/>
    <w:pPr>
      <w:outlineLvl w:val="9"/>
    </w:pPr>
  </w:style>
  <w:style w:type="paragraph" w:customStyle="1" w:styleId="167">
    <w:name w:val="pdq2pg_selectionanchorcontainer"/>
    <w:basedOn w:val="1"/>
    <w:uiPriority w:val="0"/>
    <w:pPr>
      <w:spacing w:before="100" w:beforeAutospacing="1" w:after="100" w:afterAutospacing="1" w:line="240" w:lineRule="auto"/>
    </w:pPr>
    <w:rPr>
      <w:rFonts w:cs="Times New Roman"/>
      <w:szCs w:val="24"/>
      <w:lang w:val="en-IN" w:eastAsia="en-IN"/>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50E8B2-5174-4BA7-AA2D-DB85CC6A09D4}">
  <ds:schemaRefs/>
</ds:datastoreItem>
</file>

<file path=docProps/app.xml><?xml version="1.0" encoding="utf-8"?>
<Properties xmlns="http://schemas.openxmlformats.org/officeDocument/2006/extended-properties" xmlns:vt="http://schemas.openxmlformats.org/officeDocument/2006/docPropsVTypes">
  <Template>Normal</Template>
  <Pages>5</Pages>
  <Words>1230</Words>
  <Characters>7013</Characters>
  <Lines>58</Lines>
  <Paragraphs>16</Paragraphs>
  <TotalTime>92</TotalTime>
  <ScaleCrop>false</ScaleCrop>
  <LinksUpToDate>false</LinksUpToDate>
  <CharactersWithSpaces>8227</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DELL</cp:lastModifiedBy>
  <dcterms:modified xsi:type="dcterms:W3CDTF">2026-10-07T04:52:58Z</dcterms:modified>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1DEA60031C9B4F0EA5385D27DBAEA0AA_13</vt:lpwstr>
  </property>
</Properties>
</file>