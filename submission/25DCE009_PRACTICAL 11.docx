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BFA88">
      <w:pPr>
        <w:jc w:val="both"/>
      </w:pPr>
    </w:p>
    <w:p w14:paraId="38671C3B">
      <w:pPr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Practical - 11</w:t>
      </w:r>
    </w:p>
    <w:p w14:paraId="66B2E1B1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Student Management CRUD with Search and Filter</w:t>
      </w:r>
    </w:p>
    <w:p w14:paraId="77893078">
      <w:pPr>
        <w:keepLines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Problem Definition: </w:t>
      </w:r>
      <w:r>
        <w:rPr>
          <w:rFonts w:ascii="Times New Roman" w:hAnsi="Times New Roman" w:eastAsia="Times New Roman"/>
          <w:b/>
          <w:color w:val="000000"/>
          <w:sz w:val="28"/>
        </w:rPr>
        <w:t>Create a student management module to add, view, edit, delete, search and filter student records. All database operations must use MySQLi statements and clear success/failure messages.</w:t>
      </w:r>
    </w:p>
    <w:p w14:paraId="65155E62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A. Theory</w:t>
      </w:r>
    </w:p>
    <w:p w14:paraId="7FD2B9ED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What is CRUD?</w:t>
      </w:r>
    </w:p>
    <w:p w14:paraId="5233C19E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CRUD stands for Create, Read, Update, and Delete. These operations cover the basic lifecycle of database records.</w:t>
      </w:r>
    </w:p>
    <w:p w14:paraId="2697A271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Why use MySQLi prepared statements?</w:t>
      </w:r>
    </w:p>
    <w:p w14:paraId="223F8CF0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Prepared statements help keep user-provided values separate from SQL syntax and reduce SQL injection risk.</w:t>
      </w:r>
    </w:p>
    <w:p w14:paraId="7B0E9C64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How do search and filter differ?</w:t>
      </w:r>
    </w:p>
    <w:p w14:paraId="7A9293EC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Search matches a user-entered phrase across selected fields. A filter restricts results using a condition such as course or status.</w:t>
      </w:r>
    </w:p>
    <w:p w14:paraId="6441BEA4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Why confirm deletion?</w:t>
      </w:r>
    </w:p>
    <w:p w14:paraId="493B87CC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Confirmation helps prevent accidental removal. The server must still validate the record ID and permissions.</w:t>
      </w:r>
    </w:p>
    <w:p w14:paraId="0BD57E5F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B. Implementation / Procedure</w:t>
      </w:r>
    </w:p>
    <w:p w14:paraId="185DAD26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Database setup</w:t>
      </w:r>
    </w:p>
    <w:p w14:paraId="5CC84BD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Create a students table with id, name, email, course, phone, and created_at. Add suitable constraints, including a unique email if appropriate.</w:t>
      </w:r>
    </w:p>
    <w:p w14:paraId="0B126A6C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Create and Read</w:t>
      </w:r>
    </w:p>
    <w:p w14:paraId="5C89799D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validated POST input and prepared INSERT statements to add records. Use SELECT to display students in a table.</w:t>
      </w:r>
    </w:p>
    <w:p w14:paraId="210B67B6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Update</w:t>
      </w:r>
    </w:p>
    <w:p w14:paraId="4D966544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Load the selected record by ID, populate an edit form, validate submitted changes, and execute a prepared UPDATE statement.</w:t>
      </w:r>
    </w:p>
    <w:p w14:paraId="1DB7CBBB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Delete</w:t>
      </w:r>
    </w:p>
    <w:p w14:paraId="2F0F793C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Confirm the action in the interface, then send a POST request. Validate the ID and execute a prepared DELETE statement only for authorized users.</w:t>
      </w:r>
    </w:p>
    <w:p w14:paraId="7FAAC464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Search and filter</w:t>
      </w:r>
    </w:p>
    <w:p w14:paraId="553D291D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prepared SELECT queries with LIKE conditions for name/email/course and an optional course filter. Escape displayed values with htmlspecialchars().</w:t>
      </w:r>
    </w:p>
    <w:p w14:paraId="265F0FE2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C. Test Cases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B89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12" w:type="dxa"/>
            <w:shd w:val="clear" w:color="auto" w:fill="D9EAF7"/>
          </w:tcPr>
          <w:p w14:paraId="27F11C7B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67DE6A2E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A9C5C3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Expected Result</w:t>
            </w:r>
          </w:p>
        </w:tc>
      </w:tr>
      <w:tr w14:paraId="07A7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3DCF63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Add student</w:t>
            </w:r>
          </w:p>
        </w:tc>
        <w:tc>
          <w:tcPr>
            <w:tcW w:w="3312" w:type="dxa"/>
          </w:tcPr>
          <w:p w14:paraId="3EDF412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Submit valid student details</w:t>
            </w:r>
          </w:p>
        </w:tc>
        <w:tc>
          <w:tcPr>
            <w:tcW w:w="3312" w:type="dxa"/>
          </w:tcPr>
          <w:p w14:paraId="15D42BF9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New record appears in the list</w:t>
            </w:r>
          </w:p>
        </w:tc>
      </w:tr>
      <w:tr w14:paraId="775E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7B1DF0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Edit student</w:t>
            </w:r>
          </w:p>
        </w:tc>
        <w:tc>
          <w:tcPr>
            <w:tcW w:w="3312" w:type="dxa"/>
          </w:tcPr>
          <w:p w14:paraId="0DC53C9A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Change course or phone</w:t>
            </w:r>
          </w:p>
        </w:tc>
        <w:tc>
          <w:tcPr>
            <w:tcW w:w="3312" w:type="dxa"/>
          </w:tcPr>
          <w:p w14:paraId="62B2907F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Updated values appear</w:t>
            </w:r>
          </w:p>
        </w:tc>
      </w:tr>
      <w:tr w14:paraId="5555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7BAE6EF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Delete student</w:t>
            </w:r>
          </w:p>
        </w:tc>
        <w:tc>
          <w:tcPr>
            <w:tcW w:w="3312" w:type="dxa"/>
          </w:tcPr>
          <w:p w14:paraId="583A44F3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Confirm delete for a record</w:t>
            </w:r>
          </w:p>
        </w:tc>
        <w:tc>
          <w:tcPr>
            <w:tcW w:w="3312" w:type="dxa"/>
          </w:tcPr>
          <w:p w14:paraId="4E740E4B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Record is removed and success message appears</w:t>
            </w:r>
          </w:p>
        </w:tc>
      </w:tr>
      <w:tr w14:paraId="2190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2DCF211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Search</w:t>
            </w:r>
          </w:p>
        </w:tc>
        <w:tc>
          <w:tcPr>
            <w:tcW w:w="3312" w:type="dxa"/>
          </w:tcPr>
          <w:p w14:paraId="313F4035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Search a known name/email</w:t>
            </w:r>
          </w:p>
        </w:tc>
        <w:tc>
          <w:tcPr>
            <w:tcW w:w="3312" w:type="dxa"/>
          </w:tcPr>
          <w:p w14:paraId="628EF669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Only matching records are shown</w:t>
            </w:r>
          </w:p>
        </w:tc>
      </w:tr>
      <w:tr w14:paraId="3BFE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E52D0E5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Filter</w:t>
            </w:r>
          </w:p>
        </w:tc>
        <w:tc>
          <w:tcPr>
            <w:tcW w:w="3312" w:type="dxa"/>
          </w:tcPr>
          <w:p w14:paraId="3A24BB1B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Choose a course</w:t>
            </w:r>
          </w:p>
        </w:tc>
        <w:tc>
          <w:tcPr>
            <w:tcW w:w="3312" w:type="dxa"/>
          </w:tcPr>
          <w:p w14:paraId="2E2AD373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Only students in that course are shown</w:t>
            </w:r>
          </w:p>
        </w:tc>
      </w:tr>
    </w:tbl>
    <w:p w14:paraId="35E772F6">
      <w:pPr>
        <w:jc w:val="both"/>
      </w:pPr>
    </w:p>
    <w:p w14:paraId="0B320F9A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D. Key Questions / Analysis / Interpretation</w:t>
      </w:r>
    </w:p>
    <w:p w14:paraId="1A8D3E52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Are SELECT, INSERT, UPDATE, and DELETE operations working?</w:t>
      </w:r>
    </w:p>
    <w:p w14:paraId="379C8C2F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SELECT displays records, INSERT adds a student, UPDATE edits an existing record, and DELETE removes a record after confirmation. Each operation reports success or failure.</w:t>
      </w:r>
    </w:p>
    <w:p w14:paraId="0BBAA9FD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Is search by name/email/course implemented?</w:t>
      </w:r>
    </w:p>
    <w:p w14:paraId="13180A4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A search field can match name, email, or course using a prepared query. A course filter can narrow the results further.</w:t>
      </w:r>
    </w:p>
    <w:p w14:paraId="1C4E340F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Are delete operations confirmed before execution?</w:t>
      </w:r>
    </w:p>
    <w:p w14:paraId="7F2FF21F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Yes. A confirmation prompt is shown before the delete request is submitted to prevent accidental deletion.</w:t>
      </w:r>
      <w:bookmarkStart w:id="0" w:name="_GoBack"/>
      <w:bookmarkEnd w:id="0"/>
    </w:p>
    <w:p w14:paraId="12EA2512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Work (Screenshots)</w:t>
      </w:r>
    </w:p>
    <w:p w14:paraId="156A7B0A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0" distR="0">
            <wp:extent cx="6309360" cy="3943350"/>
            <wp:effectExtent l="0" t="0" r="0" b="0"/>
            <wp:docPr id="182498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57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0" distR="0">
            <wp:extent cx="6309360" cy="3943350"/>
            <wp:effectExtent l="0" t="0" r="0" b="0"/>
            <wp:docPr id="93276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6202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6A44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N. GitHub Repository Link</w:t>
      </w:r>
    </w:p>
    <w:p w14:paraId="08DA6F09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https://github.com/archibhatt091601/studenthub-ortal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5E952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B00BC">
    <w:pPr>
      <w:pStyle w:val="19"/>
      <w:jc w:val="both"/>
      <w:rPr>
        <w:rFonts w:hint="default"/>
        <w:lang w:val="en-IN"/>
      </w:rPr>
    </w:pPr>
    <w:r>
      <w:rPr>
        <w:rFonts w:hint="default" w:ascii="Times New Roman" w:hAnsi="Times New Roman" w:eastAsia="Times New Roman"/>
        <w:color w:val="000000"/>
        <w:sz w:val="24"/>
        <w:lang w:val="en-IN"/>
      </w:rPr>
      <w:t>25DCE009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5D22"/>
    <w:rsid w:val="0015074B"/>
    <w:rsid w:val="0029639D"/>
    <w:rsid w:val="002C35E6"/>
    <w:rsid w:val="00326F90"/>
    <w:rsid w:val="00402B61"/>
    <w:rsid w:val="007A305F"/>
    <w:rsid w:val="00A421CF"/>
    <w:rsid w:val="00A80800"/>
    <w:rsid w:val="00AA13AC"/>
    <w:rsid w:val="00AA1D8D"/>
    <w:rsid w:val="00B47730"/>
    <w:rsid w:val="00CB0664"/>
    <w:rsid w:val="00EB0962"/>
    <w:rsid w:val="00FC693F"/>
    <w:rsid w:val="1D81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447</Words>
  <Characters>2549</Characters>
  <Lines>21</Lines>
  <Paragraphs>5</Paragraphs>
  <TotalTime>3</TotalTime>
  <ScaleCrop>false</ScaleCrop>
  <LinksUpToDate>false</LinksUpToDate>
  <CharactersWithSpaces>2991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2026-10-20T22:48:05Z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50B09F4FEB7D466C8425917F28DF0972_13</vt:lpwstr>
  </property>
</Properties>
</file>