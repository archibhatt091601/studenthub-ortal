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4CA921">
      <w:pPr>
        <w:jc w:val="both"/>
      </w:pPr>
    </w:p>
    <w:p w14:paraId="150111F6">
      <w:pPr>
        <w:jc w:val="both"/>
      </w:pPr>
    </w:p>
    <w:p w14:paraId="651ABBF8">
      <w:pPr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Practical - 9</w:t>
      </w:r>
    </w:p>
    <w:p w14:paraId="4DA9FC60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Secure User Registration with Database Insert, Duplicate Email Check, and Password Hashing</w:t>
      </w:r>
    </w:p>
    <w:p w14:paraId="0D43BC34">
      <w:pPr>
        <w:keepLines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Problem Definition: </w:t>
      </w:r>
      <w:r>
        <w:rPr>
          <w:rFonts w:ascii="Times New Roman" w:hAnsi="Times New Roman" w:eastAsia="Times New Roman"/>
          <w:b/>
          <w:color w:val="000000"/>
          <w:sz w:val="28"/>
        </w:rPr>
        <w:t>Implement secure user registration by inserting user details into MySQL using MySQLi. Validate input on frontend and backend, check duplicate email/username, hash passwords using password_hash(), and display appropriate messages.</w:t>
      </w:r>
    </w:p>
    <w:p w14:paraId="7A97DBBF">
      <w:pPr>
        <w:pStyle w:val="2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A. Theory</w:t>
      </w:r>
    </w:p>
    <w:p w14:paraId="2ED62BD1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1. What is secure user registration?</w:t>
      </w:r>
    </w:p>
    <w:p w14:paraId="695BCD76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Secure registration collects user details, validates them, checks for existing accounts, and saves the new user safely in the database.</w:t>
      </w:r>
    </w:p>
    <w:p w14:paraId="01E60E39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2. Why is password hashing required?</w:t>
      </w:r>
    </w:p>
    <w:p w14:paraId="71BC58D3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Passwords should not be stored as readable text. password_hash() creates a one-way hash; password_verify() can later verify a login attempt without needing the original password.</w:t>
      </w:r>
    </w:p>
    <w:p w14:paraId="61A898BA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3. Why use prepared statements?</w:t>
      </w:r>
    </w:p>
    <w:p w14:paraId="1BF81514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Prepared statements separate SQL commands from user input and reduce the risk of SQL injection.</w:t>
      </w:r>
    </w:p>
    <w:p w14:paraId="174D5D43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4. Why check duplicate email or username?</w:t>
      </w:r>
    </w:p>
    <w:p w14:paraId="0DFF8146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It prevents multiple accounts from being created with the same unique identifier and helps keep account records consistent.</w:t>
      </w:r>
    </w:p>
    <w:p w14:paraId="1E0F1B2C">
      <w:pPr>
        <w:pStyle w:val="2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B. Implementation / Procedure</w:t>
      </w:r>
    </w:p>
    <w:p w14:paraId="44921810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1. Database table</w:t>
      </w:r>
    </w:p>
    <w:p w14:paraId="33B1F6AE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Create a users table with id as the primary key and email/username columns marked UNIQUE. Include name, password_hash, role, and created_at fields as needed.</w:t>
      </w:r>
    </w:p>
    <w:p w14:paraId="4D513505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2. Registration processing</w:t>
      </w:r>
    </w:p>
    <w:p w14:paraId="3F6BE96B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Read submitted values with POST, trim text fields, validate required fields and email format, and validate password rules on the server.</w:t>
      </w:r>
    </w:p>
    <w:p w14:paraId="29E6773A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3. Duplicate check</w:t>
      </w:r>
    </w:p>
    <w:p w14:paraId="0978BF3F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Use a MySQLi prepared SELECT statement to search for the same email or username. If found, show an error and do not insert.</w:t>
      </w:r>
    </w:p>
    <w:p w14:paraId="784D78D3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4. Hash and insert</w:t>
      </w:r>
      <w:bookmarkStart w:id="0" w:name="_GoBack"/>
      <w:bookmarkEnd w:id="0"/>
    </w:p>
    <w:p w14:paraId="4F21258C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Hash the password with password_hash($password, PASSWORD_DEFAULT), then insert the user using a prepared INSERT statement.</w:t>
      </w:r>
    </w:p>
    <w:p w14:paraId="45AA3F1B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5. Feedback</w:t>
      </w:r>
    </w:p>
    <w:p w14:paraId="2F43C115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Show success only after the database insert succeeds. Display validation or database errors without exposing sensitive server details.</w:t>
      </w:r>
    </w:p>
    <w:p w14:paraId="5553070A">
      <w:pPr>
        <w:pStyle w:val="2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C. Test Cases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5CF51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312" w:type="dxa"/>
            <w:shd w:val="clear" w:color="auto" w:fill="D9EAF7"/>
          </w:tcPr>
          <w:p w14:paraId="6D41DE40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Test Case</w:t>
            </w:r>
          </w:p>
        </w:tc>
        <w:tc>
          <w:tcPr>
            <w:tcW w:w="3312" w:type="dxa"/>
            <w:shd w:val="clear" w:color="auto" w:fill="D9EAF7"/>
          </w:tcPr>
          <w:p w14:paraId="12F8325E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Input / Action</w:t>
            </w:r>
          </w:p>
        </w:tc>
        <w:tc>
          <w:tcPr>
            <w:tcW w:w="3312" w:type="dxa"/>
            <w:shd w:val="clear" w:color="auto" w:fill="D9EAF7"/>
          </w:tcPr>
          <w:p w14:paraId="56B0F007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Expected Result</w:t>
            </w:r>
          </w:p>
        </w:tc>
      </w:tr>
      <w:tr w14:paraId="35AA7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41CD1ABF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Valid new user</w:t>
            </w:r>
          </w:p>
        </w:tc>
        <w:tc>
          <w:tcPr>
            <w:tcW w:w="3312" w:type="dxa"/>
          </w:tcPr>
          <w:p w14:paraId="7487F3FD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All fields valid and email is unused</w:t>
            </w:r>
          </w:p>
        </w:tc>
        <w:tc>
          <w:tcPr>
            <w:tcW w:w="3312" w:type="dxa"/>
          </w:tcPr>
          <w:p w14:paraId="1EA8329D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Registration succeeds and row is inserted</w:t>
            </w:r>
          </w:p>
        </w:tc>
      </w:tr>
      <w:tr w14:paraId="3076C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74BAB53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Invalid email</w:t>
            </w:r>
          </w:p>
        </w:tc>
        <w:tc>
          <w:tcPr>
            <w:tcW w:w="3312" w:type="dxa"/>
          </w:tcPr>
          <w:p w14:paraId="5CF8871C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Enter malformed email</w:t>
            </w:r>
          </w:p>
        </w:tc>
        <w:tc>
          <w:tcPr>
            <w:tcW w:w="3312" w:type="dxa"/>
          </w:tcPr>
          <w:p w14:paraId="456435F5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Validation error; no row inserted</w:t>
            </w:r>
          </w:p>
        </w:tc>
      </w:tr>
      <w:tr w14:paraId="4FEF6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583DAA12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Duplicate email</w:t>
            </w:r>
          </w:p>
        </w:tc>
        <w:tc>
          <w:tcPr>
            <w:tcW w:w="3312" w:type="dxa"/>
          </w:tcPr>
          <w:p w14:paraId="50B26A67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Register using an existing email</w:t>
            </w:r>
          </w:p>
        </w:tc>
        <w:tc>
          <w:tcPr>
            <w:tcW w:w="3312" w:type="dxa"/>
          </w:tcPr>
          <w:p w14:paraId="67A8C08A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Duplicate warning; no duplicate row</w:t>
            </w:r>
          </w:p>
        </w:tc>
      </w:tr>
      <w:tr w14:paraId="41A13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2E54B755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Weak/missing password</w:t>
            </w:r>
          </w:p>
        </w:tc>
        <w:tc>
          <w:tcPr>
            <w:tcW w:w="3312" w:type="dxa"/>
          </w:tcPr>
          <w:p w14:paraId="0309F6E6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Enter missing or invalid password</w:t>
            </w:r>
          </w:p>
        </w:tc>
        <w:tc>
          <w:tcPr>
            <w:tcW w:w="3312" w:type="dxa"/>
          </w:tcPr>
          <w:p w14:paraId="30517FD1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Validation error; no row inserted</w:t>
            </w:r>
          </w:p>
        </w:tc>
      </w:tr>
    </w:tbl>
    <w:p w14:paraId="6127429B">
      <w:pPr>
        <w:jc w:val="both"/>
      </w:pPr>
    </w:p>
    <w:p w14:paraId="3A33181D">
      <w:pPr>
        <w:pStyle w:val="2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D. Key Questions / Analysis / Interpretation</w:t>
      </w:r>
    </w:p>
    <w:p w14:paraId="5530E846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1. Is password_hash() used before storing passwords?</w:t>
      </w:r>
    </w:p>
    <w:p w14:paraId="504BBA2B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Yes. The password is hashed using PHP's password_hash() function before the value is inserted into the database. The original password is never stored in plain text.</w:t>
      </w:r>
    </w:p>
    <w:p w14:paraId="0431DD50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2. Is duplicate email/username checked?</w:t>
      </w:r>
    </w:p>
    <w:p w14:paraId="080409CD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Yes. Before inserting a new account, the application checks whether the email or username already exists. If a match is found, registration is stopped and a clear message is shown.</w:t>
      </w:r>
    </w:p>
    <w:p w14:paraId="1DF8B8BE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3. Are frontend and backend validations consistent?</w:t>
      </w:r>
    </w:p>
    <w:p w14:paraId="69D41E7F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The frontend checks required fields and basic input format for quick feedback. The backend repeats the checks because client-side validation can be bypassed.</w:t>
      </w:r>
    </w:p>
    <w:p w14:paraId="64F041BB">
      <w:pPr>
        <w:pStyle w:val="2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M. Evidence of Work (Screenshots)</w:t>
      </w:r>
    </w:p>
    <w:p w14:paraId="388978BC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drawing>
          <wp:inline distT="0" distB="0" distL="0" distR="0">
            <wp:extent cx="6309360" cy="1571625"/>
            <wp:effectExtent l="0" t="0" r="0" b="9525"/>
            <wp:docPr id="2027330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3056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C6CA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drawing>
          <wp:inline distT="0" distB="0" distL="0" distR="0">
            <wp:extent cx="6309360" cy="3943350"/>
            <wp:effectExtent l="0" t="0" r="0" b="0"/>
            <wp:docPr id="21156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927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b w:val="0"/>
          <w:color w:val="000000"/>
          <w:sz w:val="24"/>
        </w:rPr>
        <w:drawing>
          <wp:inline distT="0" distB="0" distL="0" distR="0">
            <wp:extent cx="6309360" cy="3943350"/>
            <wp:effectExtent l="0" t="0" r="0" b="0"/>
            <wp:docPr id="81594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4199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6DDC7">
      <w:pPr>
        <w:jc w:val="both"/>
      </w:pPr>
    </w:p>
    <w:p w14:paraId="5318A6A0">
      <w:pPr>
        <w:pStyle w:val="2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N. GitHub Repository Link</w:t>
      </w:r>
    </w:p>
    <w:p w14:paraId="6FD22A76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https://github.com/archibhatt091601/studenthub-ortal</w:t>
      </w:r>
    </w:p>
    <w:sectPr>
      <w:headerReference r:id="rId5" w:type="default"/>
      <w:footerReference r:id="rId6" w:type="default"/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743526">
    <w:pPr>
      <w:pStyle w:val="18"/>
      <w:jc w:val="both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F99C4E">
    <w:pPr>
      <w:pStyle w:val="19"/>
      <w:jc w:val="both"/>
      <w:rPr>
        <w:rFonts w:hint="default"/>
        <w:lang w:val="en-IN"/>
      </w:rPr>
    </w:pPr>
    <w:r>
      <w:rPr>
        <w:rFonts w:hint="default" w:ascii="Times New Roman" w:hAnsi="Times New Roman" w:eastAsia="Times New Roman"/>
        <w:color w:val="000000"/>
        <w:sz w:val="24"/>
        <w:lang w:val="en-IN"/>
      </w:rPr>
      <w:t>25DCE009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35E85"/>
    <w:rsid w:val="0006063C"/>
    <w:rsid w:val="0015074B"/>
    <w:rsid w:val="001B0839"/>
    <w:rsid w:val="002613D1"/>
    <w:rsid w:val="0029639D"/>
    <w:rsid w:val="00326F90"/>
    <w:rsid w:val="003A269C"/>
    <w:rsid w:val="007A5378"/>
    <w:rsid w:val="009B6030"/>
    <w:rsid w:val="00AA1D8D"/>
    <w:rsid w:val="00AF1785"/>
    <w:rsid w:val="00B47730"/>
    <w:rsid w:val="00CB0664"/>
    <w:rsid w:val="00E94B71"/>
    <w:rsid w:val="00F26819"/>
    <w:rsid w:val="00FC693F"/>
    <w:rsid w:val="4E38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Times New Roman" w:hAnsi="Times New Roman" w:eastAsia="Times New Roman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16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492</Words>
  <Characters>2809</Characters>
  <Lines>23</Lines>
  <Paragraphs>6</Paragraphs>
  <TotalTime>24</TotalTime>
  <ScaleCrop>false</ScaleCrop>
  <LinksUpToDate>false</LinksUpToDate>
  <CharactersWithSpaces>3295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DELL</cp:lastModifiedBy>
  <dcterms:modified xsi:type="dcterms:W3CDTF">2026-10-20T22:41:31Z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F03DEE4236174BBA9B4C0D05B03172AC_13</vt:lpwstr>
  </property>
</Properties>
</file>