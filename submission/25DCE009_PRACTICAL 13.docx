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40545">
      <w:pPr>
        <w:jc w:val="both"/>
      </w:pPr>
    </w:p>
    <w:p w14:paraId="412B0C2C">
      <w:pPr>
        <w:jc w:val="both"/>
      </w:pPr>
    </w:p>
    <w:p w14:paraId="2B7EC13D">
      <w:pPr>
        <w:jc w:val="left"/>
      </w:pPr>
      <w:r>
        <w:rPr>
          <w:rFonts w:ascii="Times New Roman" w:hAnsi="Times New Roman" w:eastAsia="Times New Roman"/>
          <w:b/>
          <w:color w:val="000000"/>
          <w:sz w:val="32"/>
        </w:rPr>
        <w:t>Practical - 13</w:t>
      </w:r>
    </w:p>
    <w:p w14:paraId="38C7FF0D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PHP JSON API and AJAX/Fetch-Based CRUD without Page Reload</w:t>
      </w:r>
    </w:p>
    <w:p w14:paraId="6B9070E8">
      <w:pPr>
        <w:keepLines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 xml:space="preserve">Problem Definition: </w:t>
      </w:r>
      <w:r>
        <w:rPr>
          <w:rFonts w:ascii="Times New Roman" w:hAnsi="Times New Roman" w:eastAsia="Times New Roman"/>
          <w:b/>
          <w:color w:val="000000"/>
          <w:sz w:val="28"/>
        </w:rPr>
        <w:t>Create simple PHP JSON API endpoints for events or students and consume them using Fetch API. Perform list, add, update, and delete operations asynchronously without full page reload.</w:t>
      </w:r>
    </w:p>
    <w:p w14:paraId="1F4876A9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A. Theory</w:t>
      </w:r>
    </w:p>
    <w:p w14:paraId="39FCE6F8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What is a JSON API?</w:t>
      </w:r>
    </w:p>
    <w:p w14:paraId="36358D10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A JSON API allows a frontend and backend to exchange structured data in JSON format.</w:t>
      </w:r>
    </w:p>
    <w:p w14:paraId="3F7177E7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What is Fetch API?</w:t>
      </w:r>
    </w:p>
    <w:p w14:paraId="7F11B1A1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Fetch is a JavaScript interface for making asynchronous HTTP requests and handling responses using promises.</w:t>
      </w:r>
    </w:p>
    <w:p w14:paraId="64D87016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What does CRUD without page reload mean?</w:t>
      </w:r>
    </w:p>
    <w:p w14:paraId="5E50ECE8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JavaScript sends a request to PHP, receives JSON, and updates only the relevant part of the page instead of reloading the whole document.</w:t>
      </w:r>
    </w:p>
    <w:p w14:paraId="619D7637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Why use HTTP status codes and error handling?</w:t>
      </w:r>
    </w:p>
    <w:p w14:paraId="70CD186F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Status codes communicate outcomes consistently, while structured error handling helps the frontend display useful messages and diagnose failures.</w:t>
      </w:r>
    </w:p>
    <w:p w14:paraId="072F4F37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B. Implementation / Procedure</w:t>
      </w:r>
    </w:p>
    <w:p w14:paraId="3CFEB23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API endpoint</w:t>
      </w:r>
    </w:p>
    <w:p w14:paraId="1208D66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Create a PHP endpoint that sets Content-Type: application/json, checks the HTTP method/action, and returns JSON for every outcome.</w:t>
      </w:r>
    </w:p>
    <w:p w14:paraId="7815299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GET list</w:t>
      </w:r>
    </w:p>
    <w:p w14:paraId="5EEA7F31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Connect to MySQL using MySQLi and return a list of students or events as JSON.</w:t>
      </w:r>
    </w:p>
    <w:p w14:paraId="651E711C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Create/update/delete</w:t>
      </w:r>
    </w:p>
    <w:p w14:paraId="5BE6381B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Read JSON request bodies using json_decode(file_get_contents('php://input'), true) when appropriate. Validate values and use prepared INSERT, UPDATE, and DELETE statements.</w:t>
      </w:r>
    </w:p>
    <w:p w14:paraId="2A034418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Frontend fetch</w:t>
      </w:r>
    </w:p>
    <w:p w14:paraId="5A580FDA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fetch() with the appropriate method, headers, and JSON.stringify() body. Check response.ok and parse response.json().</w:t>
      </w:r>
    </w:p>
    <w:p w14:paraId="7F6514CE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5. Update interface</w:t>
      </w:r>
    </w:p>
    <w:p w14:paraId="63DC1147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Render returned records into the page and show loading, success, empty, and error states. Avoid inserting untrusted data with unsafe innerHTML.</w:t>
      </w:r>
    </w:p>
    <w:p w14:paraId="0C8FC71C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6. Test API</w:t>
      </w:r>
    </w:p>
    <w:p w14:paraId="02D62962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Use browser DevTools Network tab to verify request method, payload, status code, response JSON, and that the page did not reload.</w:t>
      </w:r>
    </w:p>
    <w:p w14:paraId="6CFE4E85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C. Test Cases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E2F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12" w:type="dxa"/>
            <w:shd w:val="clear" w:color="auto" w:fill="D9EAF7"/>
          </w:tcPr>
          <w:p w14:paraId="73172DD1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5B45924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Input / Action</w:t>
            </w:r>
          </w:p>
        </w:tc>
        <w:tc>
          <w:tcPr>
            <w:tcW w:w="3312" w:type="dxa"/>
            <w:shd w:val="clear" w:color="auto" w:fill="D9EAF7"/>
          </w:tcPr>
          <w:p w14:paraId="17088DA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Expected Result</w:t>
            </w:r>
          </w:p>
        </w:tc>
      </w:tr>
      <w:tr w14:paraId="0E4D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BBCC1D1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List records</w:t>
            </w:r>
          </w:p>
        </w:tc>
        <w:tc>
          <w:tcPr>
            <w:tcW w:w="3312" w:type="dxa"/>
          </w:tcPr>
          <w:p w14:paraId="23644D56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Open page</w:t>
            </w:r>
          </w:p>
        </w:tc>
        <w:tc>
          <w:tcPr>
            <w:tcW w:w="3312" w:type="dxa"/>
          </w:tcPr>
          <w:p w14:paraId="59F7B0FC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GET returns valid JSON and list renders</w:t>
            </w:r>
          </w:p>
        </w:tc>
      </w:tr>
      <w:tr w14:paraId="6D832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2B6E3CC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Add record</w:t>
            </w:r>
          </w:p>
        </w:tc>
        <w:tc>
          <w:tcPr>
            <w:tcW w:w="3312" w:type="dxa"/>
          </w:tcPr>
          <w:p w14:paraId="4D4DE439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Submit valid data</w:t>
            </w:r>
          </w:p>
        </w:tc>
        <w:tc>
          <w:tcPr>
            <w:tcW w:w="3312" w:type="dxa"/>
          </w:tcPr>
          <w:p w14:paraId="403933C0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POST succeeds and list updates without reload</w:t>
            </w:r>
          </w:p>
        </w:tc>
      </w:tr>
      <w:tr w14:paraId="27B9C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C5AD5CB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Invalid data</w:t>
            </w:r>
          </w:p>
        </w:tc>
        <w:tc>
          <w:tcPr>
            <w:tcW w:w="3312" w:type="dxa"/>
          </w:tcPr>
          <w:p w14:paraId="23C8A96F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Submit missing/invalid fields</w:t>
            </w:r>
          </w:p>
        </w:tc>
        <w:tc>
          <w:tcPr>
            <w:tcW w:w="3312" w:type="dxa"/>
          </w:tcPr>
          <w:p w14:paraId="6418D53F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API returns an error and no row is inserted</w:t>
            </w:r>
          </w:p>
        </w:tc>
      </w:tr>
      <w:tr w14:paraId="0AC7B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E33943D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Update record</w:t>
            </w:r>
          </w:p>
        </w:tc>
        <w:tc>
          <w:tcPr>
            <w:tcW w:w="3312" w:type="dxa"/>
          </w:tcPr>
          <w:p w14:paraId="3BCAA12E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Edit a record</w:t>
            </w:r>
          </w:p>
        </w:tc>
        <w:tc>
          <w:tcPr>
            <w:tcW w:w="3312" w:type="dxa"/>
          </w:tcPr>
          <w:p w14:paraId="67964451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Database and UI show updated data</w:t>
            </w:r>
          </w:p>
        </w:tc>
      </w:tr>
      <w:tr w14:paraId="74BF3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A21CCCA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Delete record</w:t>
            </w:r>
          </w:p>
        </w:tc>
        <w:tc>
          <w:tcPr>
            <w:tcW w:w="3312" w:type="dxa"/>
          </w:tcPr>
          <w:p w14:paraId="6DBA3513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Delete a record</w:t>
            </w:r>
          </w:p>
        </w:tc>
        <w:tc>
          <w:tcPr>
            <w:tcW w:w="3312" w:type="dxa"/>
          </w:tcPr>
          <w:p w14:paraId="1B9315FC">
            <w:pPr>
              <w:spacing w:line="240" w:lineRule="auto"/>
              <w:jc w:val="both"/>
            </w:pPr>
            <w:r>
              <w:rPr>
                <w:rFonts w:ascii="Times New Roman" w:hAnsi="Times New Roman" w:eastAsia="Times New Roman"/>
                <w:color w:val="000000"/>
                <w:sz w:val="24"/>
              </w:rPr>
              <w:t>Record disappears without full-page reload</w:t>
            </w:r>
          </w:p>
        </w:tc>
      </w:tr>
    </w:tbl>
    <w:p w14:paraId="669E3B16">
      <w:pPr>
        <w:jc w:val="both"/>
      </w:pPr>
    </w:p>
    <w:p w14:paraId="5F4D9B20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D. Key Questions / Analysis / Interpretation</w:t>
      </w:r>
    </w:p>
    <w:p w14:paraId="3F44F630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1. Do PHP endpoints return valid JSON responses?</w:t>
      </w:r>
    </w:p>
    <w:p w14:paraId="53A567ED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endpoint sets an application/json content type and returns a consistent JSON object, including success status, message, and data where applicable.</w:t>
      </w:r>
    </w:p>
    <w:p w14:paraId="0B90DCCC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2. Are GET and POST requests handled properly?</w:t>
      </w:r>
    </w:p>
    <w:p w14:paraId="4F732E9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GET is used to retrieve data; POST can create records. Update and delete may use POST with an explicit action or appropriate HTTP methods, with server-side validation.</w:t>
      </w:r>
    </w:p>
    <w:p w14:paraId="10CF1E57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3. Are loading, success, and error states shown on the frontend?</w:t>
      </w:r>
    </w:p>
    <w:p w14:paraId="74CBAE05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interface shows loading feedback during a request, confirms successful operations, and displays an error if the request or server fails.</w:t>
      </w:r>
    </w:p>
    <w:p w14:paraId="44DFDB6B">
      <w:pPr>
        <w:keepNext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4. Is input validation performed before database operations?</w:t>
      </w:r>
    </w:p>
    <w:p w14:paraId="5AF17D6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Answer: The PHP endpoint validates every field and identifier before running a prepared database query. Frontend validation is not sufficient on its own.</w:t>
      </w:r>
    </w:p>
    <w:p w14:paraId="4ED58533">
      <w:pPr>
        <w:pStyle w:val="2"/>
        <w:numPr>
          <w:ilvl w:val="0"/>
          <w:numId w:val="7"/>
        </w:numPr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Evidence of Work (Scre</w:t>
      </w:r>
      <w:r>
        <w:rPr>
          <w:rFonts w:hint="default" w:ascii="Times New Roman" w:hAnsi="Times New Roman" w:eastAsia="Times New Roman"/>
          <w:b/>
          <w:color w:val="000000"/>
          <w:sz w:val="28"/>
          <w:lang w:val="en-IN"/>
        </w:rPr>
        <w:t>enshot)</w:t>
      </w:r>
      <w:r>
        <w:rPr>
          <w:rFonts w:ascii="Times New Roman" w:hAnsi="Times New Roman" w:eastAsia="Times New Roman"/>
          <w:b/>
          <w:color w:val="000000"/>
          <w:sz w:val="28"/>
        </w:rPr>
        <w:drawing>
          <wp:inline distT="0" distB="0" distL="114300" distR="114300">
            <wp:extent cx="6303010" cy="4815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81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B9D1D">
      <w:pPr>
        <w:numPr>
          <w:numId w:val="0"/>
        </w:num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114300" distR="114300">
            <wp:extent cx="6115050" cy="7496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CEFEF">
      <w:pPr>
        <w:numPr>
          <w:numId w:val="0"/>
        </w:num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drawing>
          <wp:inline distT="0" distB="0" distL="114300" distR="114300">
            <wp:extent cx="6303645" cy="1646555"/>
            <wp:effectExtent l="0" t="0" r="1905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D3C6625">
      <w:pPr>
        <w:jc w:val="both"/>
      </w:pPr>
    </w:p>
    <w:p w14:paraId="00494849">
      <w:pPr>
        <w:pStyle w:val="2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N. GitHub Repository Link</w:t>
      </w:r>
    </w:p>
    <w:p w14:paraId="045A08A6">
      <w:pPr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https://github.com/archibhatt091601/studenthub-ortal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C2843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3FF32">
    <w:pPr>
      <w:pStyle w:val="19"/>
      <w:jc w:val="both"/>
      <w:rPr>
        <w:rFonts w:hint="default"/>
        <w:lang w:val="en-IN"/>
      </w:rPr>
    </w:pPr>
    <w:r>
      <w:rPr>
        <w:rFonts w:hint="default" w:ascii="Times New Roman" w:hAnsi="Times New Roman" w:eastAsia="Times New Roman"/>
        <w:color w:val="000000"/>
        <w:sz w:val="24"/>
        <w:lang w:val="en-IN"/>
      </w:rPr>
      <w:t>25DCE009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7271E7"/>
    <w:multiLevelType w:val="singleLevel"/>
    <w:tmpl w:val="E67271E7"/>
    <w:lvl w:ilvl="0" w:tentative="0">
      <w:start w:val="13"/>
      <w:numFmt w:val="upperLetter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574D"/>
    <w:rsid w:val="0029639D"/>
    <w:rsid w:val="00326F90"/>
    <w:rsid w:val="00521629"/>
    <w:rsid w:val="00702AB3"/>
    <w:rsid w:val="00833BD6"/>
    <w:rsid w:val="00840569"/>
    <w:rsid w:val="0084108E"/>
    <w:rsid w:val="00A575DE"/>
    <w:rsid w:val="00AA1D8D"/>
    <w:rsid w:val="00B47730"/>
    <w:rsid w:val="00CB0664"/>
    <w:rsid w:val="00F32DF2"/>
    <w:rsid w:val="00FC693F"/>
    <w:rsid w:val="07AE277C"/>
    <w:rsid w:val="67BA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517</Words>
  <Characters>2952</Characters>
  <Lines>24</Lines>
  <Paragraphs>6</Paragraphs>
  <TotalTime>10</TotalTime>
  <ScaleCrop>false</ScaleCrop>
  <LinksUpToDate>false</LinksUpToDate>
  <CharactersWithSpaces>3463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DELL</cp:lastModifiedBy>
  <dcterms:modified xsi:type="dcterms:W3CDTF">2026-10-20T23:26:28Z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7016468CC8B14737854C5989026BBCA3_13</vt:lpwstr>
  </property>
</Properties>
</file>