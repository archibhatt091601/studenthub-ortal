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FED85">
      <w:pPr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Practical - 14</w:t>
      </w:r>
    </w:p>
    <w:p w14:paraId="6F47D64A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Admin Dashboard with Role-Based Access Control, Dynamic Menu, and Audit Log</w:t>
      </w:r>
    </w:p>
    <w:p w14:paraId="31F4BFF5">
      <w:pPr>
        <w:keepLines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Problem Definition: </w:t>
      </w:r>
      <w:r>
        <w:rPr>
          <w:rFonts w:ascii="Times New Roman" w:hAnsi="Times New Roman" w:eastAsia="Times New Roman"/>
          <w:b/>
          <w:color w:val="000000"/>
          <w:sz w:val="28"/>
        </w:rPr>
        <w:t>Develop an admin dashboard that displays user statistics, student count, event count and latest registrations. Restrict access to admin users only and show dynamic menu options based on role.</w:t>
      </w:r>
    </w:p>
    <w:p w14:paraId="1574E336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A. Theory</w:t>
      </w:r>
    </w:p>
    <w:p w14:paraId="403D53DA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What is an admin dashboard?</w:t>
      </w:r>
    </w:p>
    <w:p w14:paraId="0BC6A5BE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It is a central page that summarizes important system information and gives authorized administrators access to management tools.</w:t>
      </w:r>
    </w:p>
    <w:p w14:paraId="5ED131CE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What is role-based access control?</w:t>
      </w:r>
    </w:p>
    <w:p w14:paraId="1A708621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RBAC grants permissions according to roles. The server must check the role on every protected page and action.</w:t>
      </w:r>
    </w:p>
    <w:p w14:paraId="69D64EBE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Why load statistics dynamically?</w:t>
      </w:r>
    </w:p>
    <w:p w14:paraId="5D97B60C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Database-backed counts and recent records keep the dashboard current without manually editing page content.</w:t>
      </w:r>
    </w:p>
    <w:p w14:paraId="202FE133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What is an audit log?</w:t>
      </w:r>
    </w:p>
    <w:p w14:paraId="67DF1826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An audit log records important actions, including who performed an action, what happened, which record was affected, and when it occurred.</w:t>
      </w:r>
    </w:p>
    <w:p w14:paraId="74AE539A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B. Implementation / Procedure</w:t>
      </w:r>
    </w:p>
    <w:p w14:paraId="5ECA2711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Protect dashboard</w:t>
      </w:r>
    </w:p>
    <w:p w14:paraId="0C49953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Start the session and reject users who are not authenticated administrators before outputting dashboard data.</w:t>
      </w:r>
    </w:p>
    <w:p w14:paraId="7DEE10E1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Query statistics</w:t>
      </w:r>
    </w:p>
    <w:p w14:paraId="310A86E5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Use SQL COUNT queries for users, students, and events. Fetch the latest registrations with ORDER BY created_at DESC and a suitable LIMIT.</w:t>
      </w:r>
    </w:p>
    <w:p w14:paraId="7BE5BC1B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Dynamic menu</w:t>
      </w:r>
    </w:p>
    <w:p w14:paraId="376E4B80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Build navigation based on the verified role and ensure each destination independently checks permissions.</w:t>
      </w:r>
    </w:p>
    <w:p w14:paraId="1D53325D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Audit log schema</w:t>
      </w:r>
    </w:p>
    <w:p w14:paraId="1BBFCA7E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Create audit_logs with id, user_id, action, entity_type, entity_id, details, and created_at fields.</w:t>
      </w:r>
    </w:p>
    <w:p w14:paraId="27C7F9CC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Record actions</w:t>
      </w:r>
    </w:p>
    <w:p w14:paraId="3DC6DF86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After a successful administrative operation, insert an audit entry using a prepared statement. Avoid logging passwords, tokens, or other secrets.</w:t>
      </w:r>
    </w:p>
    <w:p w14:paraId="1179FE69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6. Display dashboard</w:t>
      </w:r>
    </w:p>
    <w:p w14:paraId="1021B6BF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Use summary cards and a recent-registration table. Escape database content before rendering and show sensible empty/error states.</w:t>
      </w:r>
    </w:p>
    <w:p w14:paraId="786C847E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C. Test Cases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D04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12" w:type="dxa"/>
            <w:shd w:val="clear" w:color="auto" w:fill="D9EAF7"/>
          </w:tcPr>
          <w:p w14:paraId="7623BE1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543FB2BF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2AB92D1E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Expected Result</w:t>
            </w:r>
          </w:p>
        </w:tc>
      </w:tr>
      <w:tr w14:paraId="60C6A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6C7A0FB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Admin access</w:t>
            </w:r>
          </w:p>
        </w:tc>
        <w:tc>
          <w:tcPr>
            <w:tcW w:w="3312" w:type="dxa"/>
          </w:tcPr>
          <w:p w14:paraId="43779680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Log in as admin</w:t>
            </w:r>
          </w:p>
        </w:tc>
        <w:tc>
          <w:tcPr>
            <w:tcW w:w="3312" w:type="dxa"/>
          </w:tcPr>
          <w:p w14:paraId="5DD573C1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Dashboard and admin menu appear</w:t>
            </w:r>
          </w:p>
        </w:tc>
      </w:tr>
      <w:tr w14:paraId="4DC26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05BAD4C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Student access</w:t>
            </w:r>
          </w:p>
        </w:tc>
        <w:tc>
          <w:tcPr>
            <w:tcW w:w="3312" w:type="dxa"/>
          </w:tcPr>
          <w:p w14:paraId="18142104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Log in as student and open admin URL</w:t>
            </w:r>
          </w:p>
        </w:tc>
        <w:tc>
          <w:tcPr>
            <w:tcW w:w="3312" w:type="dxa"/>
          </w:tcPr>
          <w:p w14:paraId="57435937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Access is denied or redirected</w:t>
            </w:r>
          </w:p>
        </w:tc>
      </w:tr>
      <w:tr w14:paraId="7033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5ECB070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Dynamic counts</w:t>
            </w:r>
          </w:p>
        </w:tc>
        <w:tc>
          <w:tcPr>
            <w:tcW w:w="3312" w:type="dxa"/>
          </w:tcPr>
          <w:p w14:paraId="5439869D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Add a student/event</w:t>
            </w:r>
          </w:p>
        </w:tc>
        <w:tc>
          <w:tcPr>
            <w:tcW w:w="3312" w:type="dxa"/>
          </w:tcPr>
          <w:p w14:paraId="3DEE0B47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Corresponding count changes</w:t>
            </w:r>
          </w:p>
        </w:tc>
      </w:tr>
      <w:tr w14:paraId="5D06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2A5C000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Audit logging</w:t>
            </w:r>
          </w:p>
        </w:tc>
        <w:tc>
          <w:tcPr>
            <w:tcW w:w="3312" w:type="dxa"/>
          </w:tcPr>
          <w:p w14:paraId="2BC37C5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Perform an admin update</w:t>
            </w:r>
          </w:p>
        </w:tc>
        <w:tc>
          <w:tcPr>
            <w:tcW w:w="3312" w:type="dxa"/>
          </w:tcPr>
          <w:p w14:paraId="058511BD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 log entry records the action and actor</w:t>
            </w:r>
          </w:p>
        </w:tc>
      </w:tr>
      <w:tr w14:paraId="2491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1633D35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Menu visibility</w:t>
            </w:r>
          </w:p>
        </w:tc>
        <w:tc>
          <w:tcPr>
            <w:tcW w:w="3312" w:type="dxa"/>
          </w:tcPr>
          <w:p w14:paraId="672FED46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Compare admin and student roles</w:t>
            </w:r>
          </w:p>
        </w:tc>
        <w:tc>
          <w:tcPr>
            <w:tcW w:w="3312" w:type="dxa"/>
          </w:tcPr>
          <w:p w14:paraId="34AE7A29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Only role-appropriate links are displayed</w:t>
            </w:r>
          </w:p>
        </w:tc>
      </w:tr>
    </w:tbl>
    <w:p w14:paraId="74773D9D">
      <w:pPr>
        <w:jc w:val="both"/>
      </w:pPr>
    </w:p>
    <w:p w14:paraId="1D83AFB7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D. Key Questions / Analysis / Interpretation</w:t>
      </w:r>
    </w:p>
    <w:p w14:paraId="5FF8C6BC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Are dashboard values loaded dynamically from the database?</w:t>
      </w:r>
    </w:p>
    <w:p w14:paraId="65ED1088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Yes. Counts and latest registrations are fetched using SQL queries so the dashboard reflects current database contents.</w:t>
      </w:r>
    </w:p>
    <w:p w14:paraId="52A0235F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Is access restricted to admin users?</w:t>
      </w:r>
    </w:p>
    <w:p w14:paraId="6479D7EA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The server checks the authenticated user's role before showing the dashboard or processing admin actions. Hiding a menu item alone is not security.</w:t>
      </w:r>
    </w:p>
    <w:p w14:paraId="315D1522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Are role-based menus working?</w:t>
      </w:r>
    </w:p>
    <w:p w14:paraId="5B008D1F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Menu links are generated according to the user's role, showing only the options that role is allowed to use.</w:t>
      </w:r>
    </w:p>
    <w:p w14:paraId="3F32BAF3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Are important admin actions recorded in audit_logs?</w:t>
      </w:r>
    </w:p>
    <w:p w14:paraId="183ACA35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Actions such as creating, updating, or deleting events and changing student records can be logged with the actor, action, target, and timestamp.</w:t>
      </w:r>
    </w:p>
    <w:p w14:paraId="4A7DDF39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M. Evidence of Work (Screenshots)</w:t>
      </w:r>
    </w:p>
    <w:p w14:paraId="1186E7CF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114300" distR="114300">
            <wp:extent cx="6238875" cy="3000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114300" distR="114300">
            <wp:extent cx="4114800" cy="619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28424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114300" distR="114300">
            <wp:extent cx="6096000" cy="3571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7E073D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N. GitHub Repository Link</w:t>
      </w:r>
    </w:p>
    <w:p w14:paraId="552DB0B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https://github.com/archibhatt091601/studenthub-ortal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63DF9">
    <w:pPr>
      <w:pStyle w:val="1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2E9FA">
    <w:pPr>
      <w:pStyle w:val="19"/>
      <w:jc w:val="both"/>
      <w:rPr>
        <w:rFonts w:hint="default"/>
        <w:lang w:val="en-IN"/>
      </w:rPr>
    </w:pPr>
    <w:r>
      <w:rPr>
        <w:rFonts w:hint="default" w:ascii="Times New Roman" w:hAnsi="Times New Roman" w:eastAsia="Times New Roman"/>
        <w:color w:val="000000"/>
        <w:sz w:val="24"/>
        <w:lang w:val="en-IN"/>
      </w:rPr>
      <w:t>25DCE009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0ADF"/>
    <w:rsid w:val="00326F90"/>
    <w:rsid w:val="00355190"/>
    <w:rsid w:val="003B49CB"/>
    <w:rsid w:val="004A468E"/>
    <w:rsid w:val="004B3E43"/>
    <w:rsid w:val="0056792D"/>
    <w:rsid w:val="00577468"/>
    <w:rsid w:val="00803C7D"/>
    <w:rsid w:val="009E690E"/>
    <w:rsid w:val="00AA1D8D"/>
    <w:rsid w:val="00B47730"/>
    <w:rsid w:val="00CB0664"/>
    <w:rsid w:val="00FC693F"/>
    <w:rsid w:val="614F04B0"/>
    <w:rsid w:val="6D92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501</Words>
  <Characters>2862</Characters>
  <Lines>23</Lines>
  <Paragraphs>6</Paragraphs>
  <TotalTime>8</TotalTime>
  <ScaleCrop>false</ScaleCrop>
  <LinksUpToDate>false</LinksUpToDate>
  <CharactersWithSpaces>3357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2026-10-20T23:28:55Z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804767B16D9B471B8C8F9BEA09647D89_13</vt:lpwstr>
  </property>
</Properties>
</file>