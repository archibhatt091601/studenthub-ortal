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F8EC9">
      <w:pPr>
        <w:jc w:val="both"/>
      </w:pPr>
    </w:p>
    <w:p w14:paraId="4EE5A137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- 12</w:t>
      </w:r>
    </w:p>
    <w:p w14:paraId="5A669FE8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Event Management CRUD with Poster Upload and File Validation</w:t>
      </w:r>
    </w:p>
    <w:p w14:paraId="2E117AD2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Develop event management functionality for admin users. Admin can add, view, update, delete, and upload event posters with file type and file size validation.</w:t>
      </w:r>
    </w:p>
    <w:p w14:paraId="6FA1A792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27A691B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event management CRUD?</w:t>
      </w:r>
    </w:p>
    <w:p w14:paraId="3C30CEC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It lets authorized administrators create, view, update, and delete event records such as title, date, venue, description, and status.</w:t>
      </w:r>
    </w:p>
    <w:p w14:paraId="3778A19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Why validate uploaded files on the server?</w:t>
      </w:r>
    </w:p>
    <w:p w14:paraId="29DB479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Client-side checks can be bypassed. Server-side validation checks the actual file type, size, upload status, and destination.</w:t>
      </w:r>
    </w:p>
    <w:p w14:paraId="5C572940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Why rename poster files?</w:t>
      </w:r>
    </w:p>
    <w:p w14:paraId="16D6669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 generated unique filename reduces collisions and avoids trusting user-controlled names.</w:t>
      </w:r>
    </w:p>
    <w:p w14:paraId="3A29E594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What is the purpose of an upload directory restriction?</w:t>
      </w:r>
    </w:p>
    <w:p w14:paraId="74591FE0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It helps prevent uploaded files from being executed as scripts and limits direct access to stored content.</w:t>
      </w:r>
    </w:p>
    <w:p w14:paraId="1A28CEA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2A8CEDA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Database setup</w:t>
      </w:r>
    </w:p>
    <w:p w14:paraId="7B860BB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an events table with id, title, description, event_date, venue, category, status, poster_path, and created_at.</w:t>
      </w:r>
    </w:p>
    <w:p w14:paraId="607C427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Add and view events</w:t>
      </w:r>
    </w:p>
    <w:p w14:paraId="1A0EF17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an admin-only form and prepared INSERT statement. Display records with SELECT and safely escape output.</w:t>
      </w:r>
    </w:p>
    <w:p w14:paraId="4A51AC4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Update and delete</w:t>
      </w:r>
    </w:p>
    <w:p w14:paraId="3A4B286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Validate the event ID, use prepared UPDATE/DELETE statements, and show a confirmation before deletion.</w:t>
      </w:r>
    </w:p>
    <w:p w14:paraId="70593CD2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Upload form</w:t>
      </w:r>
    </w:p>
    <w:p w14:paraId="2A7F42D8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enctype="multipart/form-data" and check PHP's $_FILES error code. Set a small maximum size appropriate for the lab.</w:t>
      </w:r>
    </w:p>
    <w:p w14:paraId="6F342A5D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Validate and store poster</w:t>
      </w:r>
    </w:p>
    <w:p w14:paraId="3F4A201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Allow only chosen image MIME types such as JPEG and PNG, inspect MIME using finfo_file(), generate a random filename, and move the file into a non-executable upload directory.</w:t>
      </w:r>
    </w:p>
    <w:p w14:paraId="19BD877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Error handling</w:t>
      </w:r>
    </w:p>
    <w:p w14:paraId="1703B9A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Do not store a database path until the upload succeeds. Handle invalid type, oversized file, upload failure, and database failure with clear messages.</w:t>
      </w:r>
      <w:bookmarkStart w:id="0" w:name="_GoBack"/>
      <w:bookmarkEnd w:id="0"/>
    </w:p>
    <w:p w14:paraId="04F5FD16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053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6BFAD80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13F919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4EC1151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293F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9628CC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Valid poster</w:t>
            </w:r>
          </w:p>
        </w:tc>
        <w:tc>
          <w:tcPr>
            <w:tcW w:w="3312" w:type="dxa"/>
          </w:tcPr>
          <w:p w14:paraId="24BE5FC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Upload a small JPEG/PNG</w:t>
            </w:r>
          </w:p>
        </w:tc>
        <w:tc>
          <w:tcPr>
            <w:tcW w:w="3312" w:type="dxa"/>
          </w:tcPr>
          <w:p w14:paraId="366DB18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Poster is stored with a generated filename</w:t>
            </w:r>
          </w:p>
        </w:tc>
      </w:tr>
      <w:tr w14:paraId="3138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8506254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Invalid type</w:t>
            </w:r>
          </w:p>
        </w:tc>
        <w:tc>
          <w:tcPr>
            <w:tcW w:w="3312" w:type="dxa"/>
          </w:tcPr>
          <w:p w14:paraId="0ED8D81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Upload a PHP/text file</w:t>
            </w:r>
          </w:p>
        </w:tc>
        <w:tc>
          <w:tcPr>
            <w:tcW w:w="3312" w:type="dxa"/>
          </w:tcPr>
          <w:p w14:paraId="2FE64D8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Upload is rejected</w:t>
            </w:r>
          </w:p>
        </w:tc>
      </w:tr>
      <w:tr w14:paraId="4152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87C4F5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Oversized file</w:t>
            </w:r>
          </w:p>
        </w:tc>
        <w:tc>
          <w:tcPr>
            <w:tcW w:w="3312" w:type="dxa"/>
          </w:tcPr>
          <w:p w14:paraId="33FBDF6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Upload file above configured limit</w:t>
            </w:r>
          </w:p>
        </w:tc>
        <w:tc>
          <w:tcPr>
            <w:tcW w:w="3312" w:type="dxa"/>
          </w:tcPr>
          <w:p w14:paraId="60B6010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Upload is rejected with a clear message</w:t>
            </w:r>
          </w:p>
        </w:tc>
      </w:tr>
      <w:tr w14:paraId="6BEE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E59DC7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Update event</w:t>
            </w:r>
          </w:p>
        </w:tc>
        <w:tc>
          <w:tcPr>
            <w:tcW w:w="3312" w:type="dxa"/>
          </w:tcPr>
          <w:p w14:paraId="286BBD5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Edit title or date</w:t>
            </w:r>
          </w:p>
        </w:tc>
        <w:tc>
          <w:tcPr>
            <w:tcW w:w="3312" w:type="dxa"/>
          </w:tcPr>
          <w:p w14:paraId="484A781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Updated event appears</w:t>
            </w:r>
          </w:p>
        </w:tc>
      </w:tr>
      <w:tr w14:paraId="1AFF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C7E7F9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Delete event</w:t>
            </w:r>
          </w:p>
        </w:tc>
        <w:tc>
          <w:tcPr>
            <w:tcW w:w="3312" w:type="dxa"/>
          </w:tcPr>
          <w:p w14:paraId="5BF29E1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Confirm deletion</w:t>
            </w:r>
          </w:p>
        </w:tc>
        <w:tc>
          <w:tcPr>
            <w:tcW w:w="3312" w:type="dxa"/>
          </w:tcPr>
          <w:p w14:paraId="05A80CC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Event is removed or deactivated</w:t>
            </w:r>
          </w:p>
        </w:tc>
      </w:tr>
    </w:tbl>
    <w:p w14:paraId="4CE675F1">
      <w:pPr>
        <w:jc w:val="both"/>
      </w:pPr>
    </w:p>
    <w:p w14:paraId="40478BB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13C804A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Are add, update, and delete functionalities implemented correctly?</w:t>
      </w:r>
    </w:p>
    <w:p w14:paraId="7B669F2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Create adds a new event, Read lists event details, Update edits an event, and Delete removes or deactivates an event. Each action should show a clear status message.</w:t>
      </w:r>
    </w:p>
    <w:p w14:paraId="2AF589D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Is the UI linked with the database correctly?</w:t>
      </w:r>
    </w:p>
    <w:p w14:paraId="28B6E1B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Forms submit to PHP handlers, PHP performs validated MySQL operations, and the page displays the current records returned by the database.</w:t>
      </w:r>
    </w:p>
    <w:p w14:paraId="0AFD0730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Are poster uploads validated for type and size?</w:t>
      </w:r>
    </w:p>
    <w:p w14:paraId="280985A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server checks the upload error code, size limit, and actual MIME type. It should not trust the filename or browser-supplied content type.</w:t>
      </w:r>
    </w:p>
    <w:p w14:paraId="1058D02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Are success and failure messages displayed?</w:t>
      </w:r>
    </w:p>
    <w:p w14:paraId="3A3721E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interface reports completed operations and validation failures without exposing sensitive server or filesystem details.</w:t>
      </w:r>
    </w:p>
    <w:p w14:paraId="23A86F6F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M. Evidence of Work (Screenshots)</w:t>
      </w:r>
    </w:p>
    <w:p w14:paraId="76E8C65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10106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29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723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1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BD7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0B3FEB5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9EAE1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3314F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29E5"/>
    <w:rsid w:val="0015074B"/>
    <w:rsid w:val="0029639D"/>
    <w:rsid w:val="00326F90"/>
    <w:rsid w:val="00606B20"/>
    <w:rsid w:val="00771EBB"/>
    <w:rsid w:val="008B453B"/>
    <w:rsid w:val="00931B60"/>
    <w:rsid w:val="00AA1D8D"/>
    <w:rsid w:val="00B47730"/>
    <w:rsid w:val="00BD1519"/>
    <w:rsid w:val="00C47C45"/>
    <w:rsid w:val="00CB0664"/>
    <w:rsid w:val="00E45DA1"/>
    <w:rsid w:val="00FC693F"/>
    <w:rsid w:val="7AEF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509</Words>
  <Characters>2907</Characters>
  <Lines>24</Lines>
  <Paragraphs>6</Paragraphs>
  <TotalTime>1</TotalTime>
  <ScaleCrop>false</ScaleCrop>
  <LinksUpToDate>false</LinksUpToDate>
  <CharactersWithSpaces>3410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2026-10-20T22:50:15Z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DDB2A84607A34B23BFF5CCEC625F24AB_13</vt:lpwstr>
  </property>
</Properties>
</file>